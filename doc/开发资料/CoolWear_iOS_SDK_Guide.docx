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764C5">
      <w:pPr>
        <w:spacing w:before="0" w:after="240" w:line="288" w:lineRule="auto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40"/>
        </w:rPr>
        <w:t>iOS 蓝牙 SDK 接入指南</w:t>
      </w:r>
    </w:p>
    <w:p w14:paraId="35BB1ACF">
      <w:pPr>
        <w:spacing w:before="0" w:after="120" w:line="288" w:lineRule="auto"/>
        <w:jc w:val="center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版本：</w:t>
      </w:r>
      <w:r>
        <w:rPr>
          <w:rFonts w:hint="eastAsia" w:ascii="仿宋" w:hAnsi="仿宋" w:eastAsia="仿宋" w:cs="仿宋"/>
          <w:b w:val="0"/>
          <w:sz w:val="24"/>
          <w:szCs w:val="24"/>
          <w:lang w:val="en-US" w:eastAsia="zh-CN"/>
        </w:rPr>
        <w:t>1.0.2</w:t>
      </w:r>
      <w:r>
        <w:rPr>
          <w:rFonts w:hint="eastAsia" w:ascii="仿宋" w:hAnsi="仿宋" w:eastAsia="仿宋" w:cs="仿宋"/>
          <w:b w:val="0"/>
          <w:sz w:val="24"/>
          <w:szCs w:val="24"/>
        </w:rPr>
        <w:t xml:space="preserve">    </w:t>
      </w:r>
    </w:p>
    <w:p w14:paraId="21B964AA">
      <w:pPr>
        <w:spacing w:before="0" w:after="120" w:line="288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更新时间：2026-03-06</w:t>
      </w:r>
    </w:p>
    <w:p w14:paraId="01C39646">
      <w:pPr>
        <w:spacing w:before="0" w:after="360" w:line="288" w:lineRule="auto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适用：Coolwear 设备</w:t>
      </w:r>
      <w:r>
        <w:rPr>
          <w:rFonts w:hint="eastAsia" w:ascii="仿宋" w:hAnsi="仿宋" w:eastAsia="仿宋" w:cs="仿宋"/>
        </w:rPr>
        <w:br w:type="page"/>
      </w:r>
    </w:p>
    <w:p w14:paraId="330765A6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目录</w:t>
      </w:r>
    </w:p>
    <w:p w14:paraId="6F351AF1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文档信息与适用范围</w:t>
      </w:r>
    </w:p>
    <w:p w14:paraId="746346F1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SDK 集成与工程配置</w:t>
      </w:r>
    </w:p>
    <w:p w14:paraId="388D9E3B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快速上手（最小 Demo）</w:t>
      </w:r>
    </w:p>
    <w:p w14:paraId="4D39D600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核心类与对外接口总览（BluetoothLibrary.h）</w:t>
      </w:r>
    </w:p>
    <w:p w14:paraId="6537697A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扫描、连接、自动重连、解绑、扫码连接</w:t>
      </w:r>
    </w:p>
    <w:p w14:paraId="7B682BC8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数据接收总览（通知 CEProductK6ReceiveDataNoticeKey）</w:t>
      </w:r>
    </w:p>
    <w:p w14:paraId="2F2FB351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接收数据详解：DataType -&gt; Data 字段结构（完整）</w:t>
      </w:r>
    </w:p>
    <w:p w14:paraId="1E6062CC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指令发送详解：Command（完整命令表）</w:t>
      </w:r>
    </w:p>
    <w:p w14:paraId="5F52B9AE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典型功能对接示例（心率/血氧/闹钟/表盘/OTA 等）</w:t>
      </w:r>
    </w:p>
    <w:p w14:paraId="3D2AC7E3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常见问题与排查</w:t>
      </w:r>
    </w:p>
    <w:p w14:paraId="65481D55">
      <w:pPr>
        <w:pStyle w:val="14"/>
        <w:spacing w:before="0" w:after="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附录：DataType 全量枚举</w:t>
      </w:r>
    </w:p>
    <w:p w14:paraId="189E836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3BA43661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文档信息与适用范围</w:t>
      </w:r>
    </w:p>
    <w:p w14:paraId="22D87152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本文档用于指导第三方 App 开发者在 iOS 端集成 BluetoothLibrary SDK，以连接指定蓝牙设备、发送控制命令、并接收设备侧上报的健康/运动/设置等数据。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96"/>
      </w:tblGrid>
      <w:tr w14:paraId="53EA9C85">
        <w:trPr>
          <w:jc w:val="center"/>
        </w:trPr>
        <w:tc>
          <w:tcPr>
            <w:tcW w:w="4873" w:type="dxa"/>
          </w:tcPr>
          <w:p w14:paraId="187270E8">
            <w:pPr>
              <w:spacing w:before="0" w:after="0" w:line="264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SDK 名称</w:t>
            </w:r>
          </w:p>
        </w:tc>
        <w:tc>
          <w:tcPr>
            <w:tcW w:w="4873" w:type="dxa"/>
          </w:tcPr>
          <w:p w14:paraId="1B77C01E">
            <w:pPr>
              <w:spacing w:before="0" w:after="0" w:line="264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BluetoothLibrary.framework</w:t>
            </w:r>
          </w:p>
        </w:tc>
      </w:tr>
      <w:tr w14:paraId="0EC006BA">
        <w:trPr>
          <w:jc w:val="center"/>
        </w:trPr>
        <w:tc>
          <w:tcPr>
            <w:tcW w:w="4873" w:type="dxa"/>
          </w:tcPr>
          <w:p w14:paraId="23C7D174">
            <w:pPr>
              <w:spacing w:before="0" w:after="0" w:line="264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对外头文件入口</w:t>
            </w:r>
          </w:p>
        </w:tc>
        <w:tc>
          <w:tcPr>
            <w:tcW w:w="4873" w:type="dxa"/>
          </w:tcPr>
          <w:p w14:paraId="072F9CF6">
            <w:pPr>
              <w:spacing w:before="0" w:after="0" w:line="264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BluetoothLibrary.h（导入 &lt;BluetoothLibrary/BluetoothLibrary.h&gt;）</w:t>
            </w:r>
          </w:p>
        </w:tc>
      </w:tr>
    </w:tbl>
    <w:p w14:paraId="6ACE6E10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SDK 集成与工程配置</w:t>
      </w:r>
    </w:p>
    <w:p w14:paraId="3FC976B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2.1 导入 Framework</w:t>
      </w:r>
    </w:p>
    <w:p w14:paraId="689D601E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将 BluetoothLibrary.framework 拖入工程（建议放到 Frameworks 目录）。</w:t>
      </w:r>
    </w:p>
    <w:p w14:paraId="730108B3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Targets -&gt; General -&gt; Frameworks, Libraries, and Embedded Content：设置 BluetoothLibrary.framework 为 Embed &amp; Sign。</w:t>
      </w:r>
    </w:p>
    <w:p w14:paraId="0E269EAE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在需要使用 SDK 的文件中导入：#import &lt;BluetoothLibrary/BluetoothLibrary.h&gt;</w:t>
      </w:r>
    </w:p>
    <w:p w14:paraId="1DC4F74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2.2 Info.plist 权限与后台模式</w:t>
      </w:r>
    </w:p>
    <w:p w14:paraId="1C26EBFA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iOS 13+ 推荐：Privacy - Bluetooth Always Usage Description（NSBluetoothAlwaysUsageDescription）</w:t>
      </w:r>
    </w:p>
    <w:p w14:paraId="18E6D17F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兼容旧系统可加：Privacy - Bluetooth Peripheral Usage Description（NSBluetoothPeripheralUsageDescription）</w:t>
      </w:r>
    </w:p>
    <w:p w14:paraId="6D608AF2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如果需要后台保持连接/接收数据：Capabilities -&gt; Background Modes -&gt; 勾选 Uses Bluetooth LE accessories</w:t>
      </w:r>
    </w:p>
    <w:p w14:paraId="4B1207AD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建议同时配置：UIBackgroundModes = bluetooth-central（按你的业务需要）</w:t>
      </w:r>
    </w:p>
    <w:p w14:paraId="468DA10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2.3 线程与回调</w:t>
      </w:r>
    </w:p>
    <w:p w14:paraId="6C09E377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SDK 内部使用 CoreBluetooth，扫描/连接/回调可能在非主线程触发。你在 UI 更新或状态机处理时，请自行 dispatch 到主线程。</w:t>
      </w:r>
    </w:p>
    <w:p w14:paraId="5FB287F2">
      <w:pPr>
        <w:rPr>
          <w:rFonts w:hint="eastAsia"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2.4 App 生命周期接入（必须）</w:t>
      </w:r>
    </w:p>
    <w:p w14:paraId="47C30B6F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为保证设备数据正常上报与省电策略生效，App 前后台切换、退出时需按以下要求调用（与 demo 保持一致）：</w:t>
      </w:r>
    </w:p>
    <w:p w14:paraId="1EFA7A46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</w:p>
    <w:p w14:paraId="0A4556E7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进入前台（applicationWillEnterForeground / sceneDidBecomeActive）</w:t>
      </w:r>
    </w:p>
    <w:p w14:paraId="515D0442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打开数据上报开关：</w:t>
      </w:r>
    </w:p>
    <w:p w14:paraId="189C2DEE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[CE_SensorCmd open];</w:t>
      </w:r>
    </w:p>
    <w:p w14:paraId="73593F12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如需要自动重连（依赖你之前保存过 UUID），触发自动重连：</w:t>
      </w:r>
    </w:p>
    <w:p w14:paraId="79A5B9F4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[[CEProductK6 shareInstance] startAutoConnect];</w:t>
      </w:r>
    </w:p>
    <w:p w14:paraId="36077FB1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</w:p>
    <w:p w14:paraId="08DC156D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进入后台（applicationDidEnterBackground / sceneWillResignActive）</w:t>
      </w:r>
    </w:p>
    <w:p w14:paraId="720250E8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关闭数据上报开关：</w:t>
      </w:r>
    </w:p>
    <w:p w14:paraId="4B57AE6B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[CE_SensorCmd close];</w:t>
      </w:r>
    </w:p>
    <w:p w14:paraId="14D26760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</w:p>
    <w:p w14:paraId="1FFEC110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应用退出（applicationWillTerminate）</w:t>
      </w:r>
    </w:p>
    <w:p w14:paraId="1F312A60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清空待发送队列：</w:t>
      </w:r>
    </w:p>
    <w:p w14:paraId="7CB65355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[[CEProductK6 shareInstance] cleanCmdQueue];</w:t>
      </w:r>
    </w:p>
    <w:p w14:paraId="1285CCB3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通知设备 App 退出（如固件要求）：</w:t>
      </w:r>
    </w:p>
    <w:p w14:paraId="11647CEF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[CE_AppExitCmd send];</w:t>
      </w:r>
    </w:p>
    <w:p w14:paraId="1B295CDC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- 上述可参考demo 中的AppDelegate.m 中的实现</w:t>
      </w:r>
    </w:p>
    <w:p w14:paraId="3AE427FF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- 连接设备连接成功后需要发送指令打开</w:t>
      </w:r>
      <w:r>
        <w:rPr>
          <w:rFonts w:hint="eastAsia" w:ascii="仿宋" w:hAnsi="仿宋" w:eastAsia="仿宋" w:cs="仿宋"/>
          <w:sz w:val="24"/>
          <w:szCs w:val="24"/>
        </w:rPr>
        <w:t>数据上报开关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和获取设备信息等指令，具体实现通过查看demo 中的DataReceiver.m 中的实现或者快速上手中的示例代码相关代码如下:</w:t>
      </w:r>
    </w:p>
    <w:p w14:paraId="02CEC4E5">
      <w:pPr>
        <w:spacing w:before="0" w:after="120" w:line="276" w:lineRule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if ([[noti object] intValue] == ProductStatus_completed) {</w:t>
      </w:r>
    </w:p>
    <w:p w14:paraId="49F423A9">
      <w:pPr>
        <w:spacing w:before="0" w:after="120" w:line="276" w:lineRule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    [self syncData];</w:t>
      </w:r>
    </w:p>
    <w:p w14:paraId="370014F3">
      <w:pPr>
        <w:spacing w:before="0" w:after="120" w:line="276" w:lineRule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    }</w:t>
      </w:r>
    </w:p>
    <w:p w14:paraId="31EC78F6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常见现象：</w:t>
      </w:r>
    </w:p>
    <w:p w14:paraId="146D191E">
      <w:pPr>
        <w:spacing w:before="0" w:after="120" w:line="276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若未在前后台正确 open/close，可能出现“连接成功但收不到数据/数据上报不稳定”（设备侧省电策略会依赖该开关）。</w:t>
      </w:r>
    </w:p>
    <w:p w14:paraId="10DA8BD9">
      <w:pPr>
        <w:spacing w:before="0" w:after="120" w:line="276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2.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设备端数据接收处理可参考demo中的DataReceiver.m实现</w:t>
      </w:r>
    </w:p>
    <w:p w14:paraId="56CEBDC4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快速上手（最小 Demo）</w:t>
      </w:r>
    </w:p>
    <w:p w14:paraId="61D38FE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本节给出一个新手也能跑通的最小流程：监听通知 -&gt; 扫描 -&gt; 连接 -&gt; 等待配对完成 -&gt; 发送请求设备信息 -&gt; 接收数据。</w:t>
      </w:r>
    </w:p>
    <w:p w14:paraId="128B36D0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3.1 Objective-C 示例</w:t>
      </w:r>
    </w:p>
    <w:p w14:paraId="37BE9FC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// 1) 导入头文件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#import &lt;BluetoothLibrary/BluetoothLibrary.h&gt;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// 2) 监听扫描结果、连接状态、数据上报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- (void)setupBleObservers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[[NSNotificationCenter defaultCenter] addObserver:self selector:@selector(onScan:) name:ScanPeripheralsNoticeKey object:nil];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[[NSNotificationCenter defaultCenter] addObserver:self selector:@selector(onStatus:) name:ProductStatusChangeNoticeKey object:nil];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[[NSNotificationCenter defaultCenter] addObserver:self selector:@selector(onData:) name:CEProductK6ReceiveDataNoticeKey object:nil];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// 3) 开始扫描（默认扫描服务 F618）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- (void)startScan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[[CEProductK6 shareInstance] startScan];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// 可选：2 秒后停止扫描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dispatch_after(dispatch_time(DISPATCH_TIME_NOW, (int64_t)(2 * NSEC_PER_SEC)), dispatch_get_main_queue(), ^{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[[CEProductK6 shareInstance] stopScan];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});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- (void)onScan:(NSNotification *)n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NSArray&lt;SearchPeripheral *&gt; *list = (NSArray *)n.object;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// 选择一个设备连接（示例：选择 RSSI 最强）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SearchPeripheral *sp = list.firstObject;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if (sp.peripheral)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[[CEProductK6 shareInstance] connect:sp.peripheral];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[CEProductK6 shareInstance].searchPeripheral = sp;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- (void)onStatus:(NSNotification *)n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ProductStatus st = (ProductStatus)[(NSNumber *)n.object integerValue];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if (st == ProductStatus_completed)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// 配对完成后，开始请求设备信息</w:t>
      </w:r>
    </w:p>
    <w:p w14:paraId="64DA3EFE">
      <w:pPr>
        <w:pStyle w:val="137"/>
        <w:shd w:val="clear" w:fill="F3F4F6"/>
        <w:spacing w:before="0" w:after="120" w:line="240" w:lineRule="auto"/>
        <w:ind w:firstLine="840" w:firstLineChars="40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1"/>
          <w:szCs w:val="21"/>
        </w:rPr>
        <w:t>[</w:t>
      </w:r>
      <w:r>
        <w:rPr>
          <w:rFonts w:hint="eastAsia" w:ascii="仿宋" w:hAnsi="仿宋" w:eastAsia="仿宋" w:cs="仿宋"/>
          <w:sz w:val="22"/>
          <w:szCs w:val="22"/>
        </w:rPr>
        <w:t>self syncData];</w:t>
      </w:r>
      <w:r>
        <w:rPr>
          <w:rFonts w:hint="eastAsia" w:ascii="仿宋" w:hAnsi="仿宋" w:eastAsia="仿宋" w:cs="仿宋"/>
          <w:i/>
          <w:iCs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i/>
          <w:iCs/>
          <w:sz w:val="21"/>
          <w:szCs w:val="21"/>
        </w:rPr>
        <w:t xml:space="preserve">    </w:t>
      </w:r>
      <w:r>
        <w:rPr>
          <w:rFonts w:hint="eastAsia" w:ascii="仿宋" w:hAnsi="仿宋" w:eastAsia="仿宋" w:cs="仿宋"/>
          <w:sz w:val="21"/>
          <w:szCs w:val="21"/>
        </w:rPr>
        <w:t>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- (void)onData:(NSNotification *)n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NSDictionary *info = n.userInfo;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NSNumber *type = info[@"DataType"];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NSDictionary *data = info[@"Data"];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NSLog(@"type=%@ data=%@", type, data);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}</w:t>
      </w:r>
      <w:r>
        <w:rPr>
          <w:rFonts w:hint="eastAsia" w:ascii="仿宋" w:hAnsi="仿宋" w:eastAsia="仿宋" w:cs="仿宋"/>
          <w:sz w:val="22"/>
          <w:szCs w:val="22"/>
        </w:rPr>
        <w:br w:type="textWrapping"/>
      </w:r>
    </w:p>
    <w:p w14:paraId="1FB2C5C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- (void)syncData {</w:t>
      </w:r>
    </w:p>
    <w:p w14:paraId="5C98476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</w:p>
    <w:p w14:paraId="71B731C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CE_SyncHybridCmd *tHybridCmd = [[CE_SyncHybridCmd alloc] init];</w:t>
      </w:r>
    </w:p>
    <w:p w14:paraId="788CC143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</w:t>
      </w:r>
    </w:p>
    <w:p w14:paraId="53BE089E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CE_SyncUserInfoCmd *infoCmd = [self userInfoCmd];</w:t>
      </w:r>
    </w:p>
    <w:p w14:paraId="61CB4A1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</w:t>
      </w:r>
    </w:p>
    <w:p w14:paraId="0D4A857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CE_SyncGoalCmd *gCmd = [self goalCmd];</w:t>
      </w:r>
    </w:p>
    <w:p w14:paraId="13F0CEAE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</w:t>
      </w:r>
    </w:p>
    <w:p w14:paraId="5EE2083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YD_SyncLanguageCmd *lCmd = [[YD_SyncLanguageCmd alloc] initWithLanguage:0];</w:t>
      </w:r>
    </w:p>
    <w:p w14:paraId="289B772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</w:t>
      </w:r>
    </w:p>
    <w:p w14:paraId="2CBD0BB8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CE_SyncTimeCmd *tCmd = [self timeCmd];</w:t>
      </w:r>
    </w:p>
    <w:p w14:paraId="1CC8BF72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</w:t>
      </w:r>
    </w:p>
    <w:p w14:paraId="602571A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CE_SensorCmd *sensorCmd = [[CE_SensorCmd alloc] init];</w:t>
      </w:r>
    </w:p>
    <w:p w14:paraId="0A5C751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sensorCmd.onoff = 1;</w:t>
      </w:r>
    </w:p>
    <w:p w14:paraId="03A1AE58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</w:p>
    <w:p w14:paraId="23C221F5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CE_SyncPairOKCmd *tPairOkCmd = [[CE_SyncPairOKCmd alloc] init];</w:t>
      </w:r>
    </w:p>
    <w:p w14:paraId="7D367353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tPairOkCmd.firstPairStatus = 0;</w:t>
      </w:r>
    </w:p>
    <w:p w14:paraId="2E5E8CE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</w:p>
    <w:p w14:paraId="6D49CBF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tHybridCmd.infoItems = @[infoCmd, gCmd, lCmd, tCmd, sensorCmd, tPairOkCmd];</w:t>
      </w:r>
    </w:p>
    <w:p w14:paraId="70E6DE02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[[CEProductK6 shareInstance] sendCmdToDevice:tHybridCmd complete:nil];</w:t>
      </w:r>
    </w:p>
    <w:p w14:paraId="24DFBD7A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}</w:t>
      </w:r>
    </w:p>
    <w:p w14:paraId="622956F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</w:p>
    <w:p w14:paraId="435569F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- (CE_SyncUserInfoCmd *)userInfoCmd{</w:t>
      </w:r>
    </w:p>
    <w:p w14:paraId="4F1759F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CE_SyncUserInfoCmd *cmd = [[CE_SyncUserInfoCmd alloc] init];</w:t>
      </w:r>
    </w:p>
    <w:p w14:paraId="4B8D8933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cmd.userId = 0;</w:t>
      </w:r>
    </w:p>
    <w:p w14:paraId="4A5BA5BE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cmd.sex = 0;</w:t>
      </w:r>
    </w:p>
    <w:p w14:paraId="75357388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cmd.age = 18;</w:t>
      </w:r>
    </w:p>
    <w:p w14:paraId="052EA01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cmd.height = 170;</w:t>
      </w:r>
    </w:p>
    <w:p w14:paraId="3FF76AA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cmd.weight = 60;</w:t>
      </w:r>
    </w:p>
    <w:p w14:paraId="0AC7EB9E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cmd.lrHand = 1;</w:t>
      </w:r>
    </w:p>
    <w:p w14:paraId="25FD9418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return cmd;</w:t>
      </w:r>
    </w:p>
    <w:p w14:paraId="7C10184B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}</w:t>
      </w:r>
    </w:p>
    <w:p w14:paraId="31FB987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</w:p>
    <w:p w14:paraId="3938F3C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- (CE_SyncGoalCmd *)goalCmd{</w:t>
      </w:r>
    </w:p>
    <w:p w14:paraId="4AE56BA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CE_SyncGoalCmd *cmd = [[CE_SyncGoalCmd alloc] init];</w:t>
      </w:r>
    </w:p>
    <w:p w14:paraId="311202F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cmd.sleep = 480;</w:t>
      </w:r>
    </w:p>
    <w:p w14:paraId="5D2B4BE6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cmd.step = 2000;</w:t>
      </w:r>
    </w:p>
    <w:p w14:paraId="073B203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cmd.distance = 5000;</w:t>
      </w:r>
    </w:p>
    <w:p w14:paraId="0BF8338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cmd.calories = 1200;</w:t>
      </w:r>
    </w:p>
    <w:p w14:paraId="20F534FA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cmd.sportTime = 30;</w:t>
      </w:r>
    </w:p>
    <w:p w14:paraId="361B3D0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return cmd;</w:t>
      </w:r>
    </w:p>
    <w:p w14:paraId="33DE6ED8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}</w:t>
      </w:r>
    </w:p>
    <w:p w14:paraId="4646C7C3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- (CE_SyncTimeCmd *)timeCmd{</w:t>
      </w:r>
    </w:p>
    <w:p w14:paraId="53BFD6A2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CE_SyncTimeCmd *timeCmd = [[CE_SyncTimeCmd alloc] init];</w:t>
      </w:r>
    </w:p>
    <w:p w14:paraId="36B8EA5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timeCmd.absTime = [[NSDate date] timeIntervalSince1970];</w:t>
      </w:r>
    </w:p>
    <w:p w14:paraId="04D4457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timeCmd.offsetTime = (uint32_t)[NSTimeZone defaultTimeZone].secondsFromGMT;</w:t>
      </w:r>
    </w:p>
    <w:p w14:paraId="59E2F8C8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timeCmd.format = 1;</w:t>
      </w:r>
    </w:p>
    <w:p w14:paraId="5DF0994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timeCmd.mdFormat = 1;</w:t>
      </w:r>
    </w:p>
    <w:p w14:paraId="6434746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return timeCmd;</w:t>
      </w:r>
    </w:p>
    <w:p w14:paraId="7B9D9413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}</w:t>
      </w:r>
    </w:p>
    <w:p w14:paraId="286DF95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2"/>
          <w:szCs w:val="22"/>
        </w:rPr>
      </w:pPr>
    </w:p>
    <w:p w14:paraId="4B052298">
      <w:pPr>
        <w:pStyle w:val="137"/>
        <w:shd w:val="clear" w:fill="F3F4F6"/>
        <w:spacing w:before="0" w:after="120" w:line="240" w:lineRule="auto"/>
        <w:rPr>
          <w:rFonts w:hint="default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注意:</w:t>
      </w:r>
    </w:p>
    <w:p w14:paraId="1E0E28A9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3.2 Swift 示例</w:t>
      </w:r>
    </w:p>
    <w:p w14:paraId="225A89C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import BluetoothLibrary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final class BleDemo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init()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NotificationCenter.default.addObserver(self, selector: #selector(onScan(_:)), name: NSNotification.Name(rawValue: ScanPeripheralsNoticeKey), object: nil)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NotificationCenter.default.addObserver(self, selector: #selector(onStatus(_:)), name: NSNotification.Name(rawValue: ProductStatusChangeNoticeKey), object: nil)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NotificationCenter.default.addObserver(self, selector: #selector(onData(_:)), name: NSNotification.Name(rawValue: CEProductK6ReceiveDataNoticeKey), object: nil)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func startScan()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CEProductK6.shareInstance().startScan()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DispatchQueue.main.asyncAfter(deadline: .now() + 2)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    CEProductK6.shareInstance().stopScan()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@objc private func onScan(_ n: Notification)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guard let list = n.object as? [SearchPeripheral], let sp = list.first, let p = sp.peripheral else { return 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CEProductK6.shareInstance().connect(p)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CEProductK6.shareInstance().searchPeripheral = sp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@objc private func onStatus(_ n: Notification)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guard let stNum = n.object as? NSNumber else { return 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if stNum.intValue == ProductStatus_completed.rawValue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1"/>
          <w:szCs w:val="21"/>
        </w:rPr>
        <w:t>syncData()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@objc private func onData(_ n: Notification)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guard let info = n.userInfo as? [String: Any] else { return }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print("info:", info)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}</w:t>
      </w:r>
    </w:p>
    <w:p w14:paraId="1C85F2EE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func syncData() {</w:t>
      </w:r>
    </w:p>
    <w:p w14:paraId="26462E56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let tHybridCmd = CE_SyncHybridCmd()</w:t>
      </w:r>
    </w:p>
    <w:p w14:paraId="7D509A5B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</w:t>
      </w:r>
    </w:p>
    <w:p w14:paraId="16F1A56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let infoCmd = userInfoCmd()</w:t>
      </w:r>
    </w:p>
    <w:p w14:paraId="2A4A42A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let gCmd = goalCmd()</w:t>
      </w:r>
    </w:p>
    <w:p w14:paraId="3FCD1BA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let lCmd = YD_SyncLanguageCmd(language: 0)</w:t>
      </w:r>
    </w:p>
    <w:p w14:paraId="1448840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let tCmd = timeCmd()</w:t>
      </w:r>
    </w:p>
    <w:p w14:paraId="20FB0DD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</w:t>
      </w:r>
    </w:p>
    <w:p w14:paraId="5D21B7D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let sensorCmd = CE_SensorCmd()</w:t>
      </w:r>
    </w:p>
    <w:p w14:paraId="6EE94DE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sensorCmd.onoff = 1</w:t>
      </w:r>
    </w:p>
    <w:p w14:paraId="0BC5B643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</w:t>
      </w:r>
    </w:p>
    <w:p w14:paraId="0CCCB67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let tPairOkCmd = CE_SyncPairOKCmd()</w:t>
      </w:r>
    </w:p>
    <w:p w14:paraId="782643D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tPairOkCmd.firstPairStatus = 0</w:t>
      </w:r>
    </w:p>
    <w:p w14:paraId="2F26077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</w:t>
      </w:r>
    </w:p>
    <w:p w14:paraId="3BA01D52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tHybridCmd.infoItems = [infoCmd, gCmd, lCmd, tCmd, sensorCmd, tPairOkCmd]</w:t>
      </w:r>
    </w:p>
    <w:p w14:paraId="18D3902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CEProductK6.shareInstance().sendCmdToDevice(tHybridCmd, complete: nil)</w:t>
      </w:r>
    </w:p>
    <w:p w14:paraId="6898EE82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}</w:t>
      </w:r>
    </w:p>
    <w:p w14:paraId="3AA8119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</w:t>
      </w:r>
    </w:p>
    <w:p w14:paraId="18AA012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private func userInfoCmd() -&gt; CE_SyncUserInfoCmd {</w:t>
      </w:r>
    </w:p>
    <w:p w14:paraId="50133FB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let cmd = CE_SyncUserInfoCmd()</w:t>
      </w:r>
    </w:p>
    <w:p w14:paraId="71147B18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cmd.userId = 0</w:t>
      </w:r>
    </w:p>
    <w:p w14:paraId="1913388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cmd.sex = 0</w:t>
      </w:r>
    </w:p>
    <w:p w14:paraId="4AD353AB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cmd.age = 18</w:t>
      </w:r>
    </w:p>
    <w:p w14:paraId="59B3B74B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cmd.height = 170</w:t>
      </w:r>
    </w:p>
    <w:p w14:paraId="0A4F431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cmd.weight = 60</w:t>
      </w:r>
    </w:p>
    <w:p w14:paraId="186E29F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cmd.lrHand = 1</w:t>
      </w:r>
    </w:p>
    <w:p w14:paraId="48F3C06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return cmd</w:t>
      </w:r>
    </w:p>
    <w:p w14:paraId="62653362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}</w:t>
      </w:r>
    </w:p>
    <w:p w14:paraId="51EF20E8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</w:t>
      </w:r>
    </w:p>
    <w:p w14:paraId="5103CAA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private func goalCmd() -&gt; CE_SyncGoalCmd {</w:t>
      </w:r>
    </w:p>
    <w:p w14:paraId="4B371B4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let cmd = CE_SyncGoalCmd()</w:t>
      </w:r>
    </w:p>
    <w:p w14:paraId="794DCC5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cmd.sleep = 480</w:t>
      </w:r>
    </w:p>
    <w:p w14:paraId="2CF6A75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cmd.step = 2000</w:t>
      </w:r>
    </w:p>
    <w:p w14:paraId="70071895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cmd.distance = 5000</w:t>
      </w:r>
    </w:p>
    <w:p w14:paraId="4798A75B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cmd.calories = 1200</w:t>
      </w:r>
    </w:p>
    <w:p w14:paraId="6E458BE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cmd.sportTime = 30</w:t>
      </w:r>
    </w:p>
    <w:p w14:paraId="5445B74E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return cmd</w:t>
      </w:r>
    </w:p>
    <w:p w14:paraId="52FC11A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}</w:t>
      </w:r>
    </w:p>
    <w:p w14:paraId="20D5382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</w:t>
      </w:r>
    </w:p>
    <w:p w14:paraId="645B5EE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private func timeCmd() -&gt; CE_SyncTimeCmd {</w:t>
      </w:r>
    </w:p>
    <w:p w14:paraId="04983DB2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let timeCmd = CE_SyncTimeCmd()</w:t>
      </w:r>
    </w:p>
    <w:p w14:paraId="29F67466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timeCmd.absTime = Date().timeIntervalSince1970</w:t>
      </w:r>
    </w:p>
    <w:p w14:paraId="683AC54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timeCmd.offsetTime = UInt32(TimeZone.current.secondsFromGMT())</w:t>
      </w:r>
    </w:p>
    <w:p w14:paraId="52F9EF9A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timeCmd.format = 1</w:t>
      </w:r>
    </w:p>
    <w:p w14:paraId="7957DD1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timeCmd.mdFormat = 1</w:t>
      </w:r>
    </w:p>
    <w:p w14:paraId="709C36DA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    return timeCmd</w:t>
      </w:r>
    </w:p>
    <w:p w14:paraId="68349C3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 xml:space="preserve">    }</w:t>
      </w:r>
    </w:p>
    <w:p w14:paraId="71FC99F5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}</w:t>
      </w:r>
    </w:p>
    <w:p w14:paraId="74B0C0FD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 核心类与对外接口总览（BluetoothLibrary.h）</w:t>
      </w:r>
    </w:p>
    <w:p w14:paraId="258B0C2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对外使用时，建议只从 BluetoothLibrary.h 引入。主要对象如下：</w:t>
      </w:r>
    </w:p>
    <w:p w14:paraId="4D2475E8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4.1 CEProductK6（核心单例，负责扫描/连接/收发命令）</w:t>
      </w:r>
    </w:p>
    <w:p w14:paraId="72E66C8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单例：</w:t>
      </w:r>
      <w:r>
        <w:rPr>
          <w:rFonts w:hint="eastAsia" w:ascii="仿宋" w:hAnsi="仿宋" w:eastAsia="仿宋" w:cs="仿宋"/>
          <w:sz w:val="24"/>
          <w:szCs w:val="24"/>
        </w:rPr>
        <w:t>+ (instancetype)shareInstance;</w:t>
      </w:r>
    </w:p>
    <w:p w14:paraId="0A19E13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常用属性：</w:t>
      </w:r>
    </w:p>
    <w:p w14:paraId="003811E6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status：当前连接状态（ProductStatus）</w:t>
      </w:r>
    </w:p>
    <w:p w14:paraId="0B13EF77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pid：产品 ID（从应答头包解析，用于区分不同设备型号）</w:t>
      </w:r>
    </w:p>
    <w:p w14:paraId="0715A5CF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searchPeripheral：保存扫描到的 SearchPeripheral（可用于 macAddress / rssi 等）</w:t>
      </w:r>
    </w:p>
    <w:p w14:paraId="17B79D73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receiveOriginalDataHandler：收到的原始 BLE 数据（调试/自定义解析）</w:t>
      </w:r>
    </w:p>
    <w:p w14:paraId="5D10A1D3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sendOriginalDataHandler：发送的原始 BLE 数据（调试）</w:t>
      </w:r>
    </w:p>
    <w:p w14:paraId="724E9C46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connectStatusChanged：连接状态回调（比通知更方便）</w:t>
      </w:r>
    </w:p>
    <w:p w14:paraId="7392BDB3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常用方法：</w:t>
      </w:r>
    </w:p>
    <w:p w14:paraId="18F4A8A3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startScan / stopScan：扫描附近设备（按 sid 服务过滤）</w:t>
      </w:r>
    </w:p>
    <w:p w14:paraId="7313DF39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connect:(CBPeripheral *)：连接指定设备</w:t>
      </w:r>
    </w:p>
    <w:p w14:paraId="30FFA021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saveConnectedUUid：保存已连接设备 UUID，用于后续自动重连</w:t>
      </w:r>
    </w:p>
    <w:p w14:paraId="4FD26A9F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startAutoConnect：根据 lastConnectUUId 自动重连</w:t>
      </w:r>
    </w:p>
    <w:p w14:paraId="154CFE09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releaseBind：解绑（清除自动重连信息并断开）</w:t>
      </w:r>
    </w:p>
    <w:p w14:paraId="6D4D2392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sendCmdToDevice:complete:：发送命令并加入队列（收到应答后发送队列下一条）</w:t>
      </w:r>
    </w:p>
    <w:p w14:paraId="63A3FFF5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cleanCmdQueue：清空待发送队列</w:t>
      </w:r>
    </w:p>
    <w:p w14:paraId="7B77D858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4.2 CEProduct（基础能力：扫描/连接状态机）</w:t>
      </w:r>
    </w:p>
    <w:p w14:paraId="5B2B4D5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CEProduct 是 CEProductK6 的父类，提供通用的扫描、连接、自动重连、解绑能力。一般业务直接使用 CEProductK6 即可。</w:t>
      </w:r>
    </w:p>
    <w:p w14:paraId="6EFE221A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4.3 CEConnector（扫描/连接实现，SDK 内部使用）</w:t>
      </w:r>
    </w:p>
    <w:p w14:paraId="0D803CA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CEConnector 封装 CBCentralManager 扫描与连接逻辑，SDK 已在 CEProduct/CEProductK6 中集成，通常无需直接调用。</w:t>
      </w:r>
    </w:p>
    <w:p w14:paraId="4BA5D4FF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4.4 SearchPeripheral（扫描结果模型）</w:t>
      </w:r>
    </w:p>
    <w:p w14:paraId="2815F79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ScanPeripheralsNoticeKey 通知的 object 是 NSArray&lt;SearchPeripheral *&gt;。常用字段：</w:t>
      </w:r>
    </w:p>
    <w:p w14:paraId="232FA138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peripheral：CBPeripheral 实例（用于 connect）</w:t>
      </w:r>
    </w:p>
    <w:p w14:paraId="266CA931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rssi：信号强度</w:t>
      </w:r>
    </w:p>
    <w:p w14:paraId="62D0D4DE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advertisementData：广播数据</w:t>
      </w:r>
    </w:p>
    <w:p w14:paraId="728FB301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macAddress：若设备广播包含 MAC，则可读到（扫码连接需要用到）</w:t>
      </w:r>
    </w:p>
    <w:p w14:paraId="467783B4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deviceElectricity / deviceChargerStatus：若广播包含电量与充电状态，可直接读取</w:t>
      </w:r>
    </w:p>
    <w:p w14:paraId="7973466A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4.5 命令对象 CE_Cmd（所有指令的基类）</w:t>
      </w:r>
    </w:p>
    <w:p w14:paraId="1FBE794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SDK 内所有“下发/请求”命令均继承自 CE_Cmd。关键点：</w:t>
      </w:r>
    </w:p>
    <w:p w14:paraId="356E0505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funcType：对应协议 data_type（K6_DataFuncType）</w:t>
      </w:r>
    </w:p>
    <w:p w14:paraId="4E114822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cmdRequestType：对应协议 cmd_type（K6_CMD_TYPE，默认 SEND）</w:t>
      </w:r>
    </w:p>
    <w:p w14:paraId="27D79EFD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cmdData(type)：生成要发送的有效负载 data（不含协议头）</w:t>
      </w:r>
    </w:p>
    <w:p w14:paraId="2798F4A5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overtime / repeatSendTimes / noCallback：控制超时、重发、是否等待应答</w:t>
      </w:r>
    </w:p>
    <w:p w14:paraId="5DADE065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 扫描、连接、自动重连、解绑、扫码连接</w:t>
      </w:r>
    </w:p>
    <w:p w14:paraId="5B72137D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5.1 扫描设备</w:t>
      </w:r>
    </w:p>
    <w:p w14:paraId="6CA53EF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默认扫描服务 sid='F618'。扫描结果通过通知回调：</w:t>
      </w:r>
    </w:p>
    <w:p w14:paraId="2FEC2B4B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通知：ScanPeripheralsNoticeKey（object：NSArray&lt;SearchPeripheral *&gt;）</w:t>
      </w:r>
    </w:p>
    <w:p w14:paraId="1489DA8B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通知：CESDKPeripheralDidDiscoveredKey（object：NSArray&lt;SearchPeripheral *&gt;，语义同上）</w:t>
      </w:r>
    </w:p>
    <w:p w14:paraId="3997C25A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// 开始扫描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[[CEProductK6 shareInstance] startScan];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// 停止扫描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[[CEProductK6 shareInstance] stopScan];</w:t>
      </w:r>
    </w:p>
    <w:p w14:paraId="12E068B1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5.2 连接设备与状态机</w:t>
      </w:r>
    </w:p>
    <w:p w14:paraId="534FFCD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连接成功后，SDK 会自动订阅 Notify 特征，并执行配对/初始化流程。状态变化通过通知 ProductStatusChangeNoticeKey 回调。</w:t>
      </w:r>
    </w:p>
    <w:p w14:paraId="2490BA2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典型流程：searching -&gt; connecting -&gt; connected -&gt; completed（配对完成，可正常通信）</w:t>
      </w:r>
    </w:p>
    <w:p w14:paraId="241B6C4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[[NSNotificationCenter defaultCenter] addObserver:self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                                     selector:@selector(onStatus:)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                                         name:ProductStatusChangeNoticeKey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                                       object:nil];</w:t>
      </w:r>
    </w:p>
    <w:p w14:paraId="6616CD2F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5.3 自动重连（Auto Connect）</w:t>
      </w:r>
    </w:p>
    <w:p w14:paraId="3D111D0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第一次成功连接后，调用 saveConnectedUUid 保存设备 identifier。下次启动 App 可调用 startAutoConnect 自动重连。</w:t>
      </w:r>
    </w:p>
    <w:p w14:paraId="77E86CA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// 连接成功后保存（建议在 ProductStatus_completed 后调用）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[[CEProductK6 shareInstance] saveConnectedUUid];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// 下次自动重连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[[CEProductK6 shareInstance] startAutoConnect];</w:t>
      </w:r>
    </w:p>
    <w:p w14:paraId="368DA7C7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5.4 解绑（解除绑定）</w:t>
      </w:r>
    </w:p>
    <w:p w14:paraId="2DB6A58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解绑会清除自动重连信息并断开连接：</w:t>
      </w:r>
    </w:p>
    <w:p w14:paraId="5526E93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[[CEProductK6 shareInstance] releaseBind];</w:t>
      </w:r>
    </w:p>
    <w:p w14:paraId="24EC4CC2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5.5 扫码连接（二维码：coolwear,MAC,蓝牙名,customerId）</w:t>
      </w:r>
    </w:p>
    <w:p w14:paraId="3431A20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iOS CoreBluetooth 不支持通过 MAC 直接连接。扫码连接的推荐实现：</w:t>
      </w:r>
    </w:p>
    <w:p w14:paraId="7B4BFB55">
      <w:pPr>
        <w:pStyle w:val="14"/>
        <w:numPr>
          <w:ilvl w:val="0"/>
          <w:numId w:val="0"/>
        </w:numPr>
        <w:tabs>
          <w:tab w:val="clear" w:pos="360"/>
        </w:tabs>
        <w:ind w:left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1）扫码得到 MAC（形如 coolwear,xx:xx:xx:xx:xx:xx,Name,customerId）</w:t>
      </w:r>
    </w:p>
    <w:p w14:paraId="045A62E9">
      <w:pPr>
        <w:pStyle w:val="14"/>
        <w:numPr>
          <w:ilvl w:val="0"/>
          <w:numId w:val="0"/>
        </w:numPr>
        <w:tabs>
          <w:tab w:val="clear" w:pos="360"/>
        </w:tabs>
        <w:ind w:left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2）后台扫描 2 秒获取附近设备列表（SearchPeripheral.macAddress）</w:t>
      </w:r>
    </w:p>
    <w:p w14:paraId="20AE7787">
      <w:pPr>
        <w:pStyle w:val="14"/>
        <w:numPr>
          <w:ilvl w:val="0"/>
          <w:numId w:val="0"/>
        </w:numPr>
        <w:tabs>
          <w:tab w:val="clear" w:pos="360"/>
        </w:tabs>
        <w:ind w:left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3）在扫描列表中匹配 MAC，找到目标 peripheral 后调用 connect</w:t>
      </w:r>
    </w:p>
    <w:p w14:paraId="2ADD1A21">
      <w:pPr>
        <w:pStyle w:val="14"/>
        <w:numPr>
          <w:ilvl w:val="0"/>
          <w:numId w:val="0"/>
        </w:numPr>
        <w:tabs>
          <w:tab w:val="clear" w:pos="360"/>
        </w:tabs>
        <w:ind w:left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4）匹配不到则提示用户靠近设备或延长扫描时间</w:t>
      </w:r>
    </w:p>
    <w:p w14:paraId="11D4FB53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6</w:t>
      </w:r>
      <w:r>
        <w:rPr>
          <w:rFonts w:hint="eastAsia" w:ascii="仿宋" w:hAnsi="仿宋" w:eastAsia="仿宋" w:cs="仿宋"/>
        </w:rPr>
        <w:t>. 数据接收总览（通知 CEProductK6ReceiveDataNoticeKey）</w:t>
      </w:r>
    </w:p>
    <w:p w14:paraId="41F3262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当 SDK 收到设备侧完整数据并解析后，会发送通知：CEProductK6ReceiveDataNoticeKey。通知的 userInfo 结构为：</w:t>
      </w:r>
    </w:p>
    <w:p w14:paraId="325051D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"DataType": NSNumber,              // K6_DataFuncType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"DataType_Description": NSString,  // 可读描述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"error_msg": NSString,             // 错误信息（无错误为空）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"Data": NSDictionary / NSArray     // 解析后的数据内容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036A0D7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建议的处理方式：按 DataType 分发到不同业务模块；遇到未支持的 DataType，可使用 receiveOriginalDataHandler 获取原始 NSData 自行解析。</w:t>
      </w:r>
    </w:p>
    <w:p w14:paraId="079AD177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7</w:t>
      </w:r>
      <w:r>
        <w:rPr>
          <w:rFonts w:hint="eastAsia" w:ascii="仿宋" w:hAnsi="仿宋" w:eastAsia="仿宋" w:cs="仿宋"/>
        </w:rPr>
        <w:t>. 接收数据详解：DataType -&gt; Data 字段结构（完整）</w:t>
      </w:r>
    </w:p>
    <w:p w14:paraId="7B403BF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以下结构来自 SDK 源码中的 CE_K6Protocol.parseWithHead:body: 解析逻辑。字段名以 SDK 实际返回为准。</w:t>
      </w:r>
    </w:p>
    <w:p w14:paraId="1AA87E7F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DATA_TYPE_DEVINFO（2 / 0x02）</w:t>
      </w:r>
    </w:p>
    <w:p w14:paraId="5666D2A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5BC1035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"items": 11,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"customer_id": 123,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"hardware_id":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"code_id": 2,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"picture_id": 3,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"font_id": 4,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"macAddr": "AA:BB:CC:DD:EE:FF",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"version": "123.1.2.3.4"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37502D7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277E7377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items：设备信息字段个数（兼容不同版本）</w:t>
      </w:r>
    </w:p>
    <w:p w14:paraId="7C66674C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customer_id：客户 ID</w:t>
      </w:r>
    </w:p>
    <w:p w14:paraId="66C6B829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hardware_id/code_id/picture_id/font_id：各模块版本号</w:t>
      </w:r>
    </w:p>
    <w:p w14:paraId="18B0B681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macAddr：设备 MAC（来自设备信息上报）</w:t>
      </w:r>
    </w:p>
    <w:p w14:paraId="5239C22B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version：组合版本字符串（示例：customerId.hardware.code.picture.font）</w:t>
      </w:r>
    </w:p>
    <w:p w14:paraId="4794B1D9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DATA_TYPE_BATTERY_INFO（3 / 0x03）</w:t>
      </w:r>
    </w:p>
    <w:p w14:paraId="54D32E0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05101176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"battery_capacity": 80,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"charger_status": 1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353CB3F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7ADA954B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battery_capacity：电量百分比 0-100</w:t>
      </w:r>
    </w:p>
    <w:p w14:paraId="2AFBD775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charger_status：充电状态（具体含义按设备定义，一般 0=未充电 1=充电中）</w:t>
      </w:r>
    </w:p>
    <w:p w14:paraId="2D9B37AE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DATA_TYPE_REAL_SPORT / DATA_TYPE_HISTORY_SPORT</w:t>
      </w:r>
    </w:p>
    <w:p w14:paraId="5405EC3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0EC4F4B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"remainItemCount": 100,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"curItemCount": 3,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"sportInfos": 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{"startSecs": 1700000000, "walkSteps": 120, "walkDistance": 90, "walkCalories": 6, "walkDuration": 60}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]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2044BC6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1870DC66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remainItemCount：剩余条目总数（设备侧用于分批下发）</w:t>
      </w:r>
    </w:p>
    <w:p w14:paraId="18A8A944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curItemCount：本次包内条目数</w:t>
      </w:r>
    </w:p>
    <w:p w14:paraId="1F491A61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sportInfos：数组，每条包含 startSecs（开始时间戳）、walkSteps（步数）、walkDistance（距离）、walkCalories（卡路里）、walkDuration（时长秒）</w:t>
      </w:r>
    </w:p>
    <w:p w14:paraId="176D424C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DATA_TYPE_SLEEP（6 / 0x06）</w:t>
      </w:r>
    </w:p>
    <w:p w14:paraId="7D45A38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12CD364E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"remainItemCount": 2,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"curItemCount":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"sleepInfos": 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  {"SleepStartTime": 1700000000, "SleepType": 2}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]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]</w:t>
      </w:r>
    </w:p>
    <w:p w14:paraId="12EA7DE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510A51D7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sleepInfos：最多 15 段睡眠片段，SleepType!=0 才写入。</w:t>
      </w:r>
    </w:p>
    <w:p w14:paraId="6BE029CF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SleepType 取值请以设备协议为准（常见：1=开始 2=深睡 3=浅睡 4=苏醒）。</w:t>
      </w:r>
    </w:p>
    <w:p w14:paraId="50842764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DATA_TYPE_REAL_HEART / DATA_TYPE_HISTORY_HEART / DATA_TYPE_EXERCISE_HEART</w:t>
      </w:r>
    </w:p>
    <w:p w14:paraId="6C58844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39960866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"remainItemCount": 10,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"curItemCount": 2,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"heartInfos": 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{"time": 1700000000, "heartNum": 75}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]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5F7AD52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15663D7B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heartInfos：数组，每条 time（时间戳秒），heartNum（心率 bpm）</w:t>
      </w:r>
    </w:p>
    <w:p w14:paraId="1A804D58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DATA_TYPE_HISTORY_HRV / DATA_TYPE_REAL_HRV</w:t>
      </w:r>
    </w:p>
    <w:p w14:paraId="5248D4B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0D28209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"remainItemCount": 10,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"curItemCount": 2,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"heartInfos": 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{"time": 1700000000, "heartNum": 42}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]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2BD94C4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293947B4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当前解析与心率结构一致（字段名 heartNum）。具体含义按设备定义（可能是 HRV 指标或异常值）。</w:t>
      </w:r>
    </w:p>
    <w:p w14:paraId="144DFC02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DATA_TYPE_REAL_BP（18 / 0x12）</w:t>
      </w:r>
    </w:p>
    <w:p w14:paraId="6A0EF76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5275837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"remainItemCount":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"curItemCount":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"data": 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{"time": 1700000000, "systolic": 120, "diastolic": 80}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]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7915D7A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01BCEE9E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systolic：收缩压 mmHg</w:t>
      </w:r>
    </w:p>
    <w:p w14:paraId="4D24667D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diastolic：舒张压 mmHg</w:t>
      </w:r>
    </w:p>
    <w:p w14:paraId="77E9E409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DATA_TYPE_REAL_ECG（19 / 0x13）</w:t>
      </w:r>
    </w:p>
    <w:p w14:paraId="3D449AC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42B8A92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"remainItemCount":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"curItemCount":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"data": 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{"time": 1700000000, "heart": 70, "sbp": 120, "dbp": 80, "oxygen": 98}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]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16B6CAB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3D3328DF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注意：此处为设备侧 ECG 测量结果汇总（非原始波形）。解析中包含 4 字节保留字段。</w:t>
      </w:r>
    </w:p>
    <w:p w14:paraId="20FBDABC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DATA_TYPE_REAL_O2 / DATA_TYPE_HISTORY_O2</w:t>
      </w:r>
    </w:p>
    <w:p w14:paraId="72BC5A3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72158B63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"remainItemCount":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"curItemCount":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"data": 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{"time": 1700000000, "oxygen": 98}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]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10451E7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04A99567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oxygen：血氧百分比 SpO2（0-100）</w:t>
      </w:r>
    </w:p>
    <w:p w14:paraId="15457D33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DATA_TYPE_DEV_SYNC（9 / 0x09）</w:t>
      </w:r>
    </w:p>
    <w:p w14:paraId="0B7AA79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10CECD5B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"DataType": 2,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"DataType_Description": "DeviceInfo(设备信息)",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"error_msg": "",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"Data": { ... 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]</w:t>
      </w:r>
    </w:p>
    <w:p w14:paraId="127DC0D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0E64ED09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设备“混杂数据”批量同步：本包内包含多条子数据，每条带 DataType/DataType_Description/Data 字段。</w:t>
      </w:r>
    </w:p>
    <w:p w14:paraId="741CCA68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业务侧建议遍历数组，按 DataType 分发处理。</w:t>
      </w:r>
    </w:p>
    <w:p w14:paraId="4C699D49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DATA_TYPE_MIX_SPORT（10 / 0x0A）</w:t>
      </w:r>
    </w:p>
    <w:p w14:paraId="73568BA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409C7E3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"sport_type": 6,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"start_time": 1700000000,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"end_time": 1700000300,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"total_time": 300,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"step": 500,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"distance": 350,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"calories": 25,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"speed": 1.23,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"max_speed": 300,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"heartrate": 90,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"max_hr": 120,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"aver_hr": 90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]</w:t>
      </w:r>
    </w:p>
    <w:p w14:paraId="56C237B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76D0828B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mix sport 单条固定长度 37 字节，SDK 已完成解析。sport_type 取值参考 FuncType.h 的 MIX_SPORT_TYPE。</w:t>
      </w:r>
    </w:p>
    <w:p w14:paraId="76B25709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DATA_TYPE_FIND_PHONE_OR_DEVICE（11 / 0x0B）</w:t>
      </w:r>
    </w:p>
    <w:p w14:paraId="294D539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32ACB65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{"onoff": 1}</w:t>
      </w:r>
    </w:p>
    <w:p w14:paraId="1F1BF2A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74636BB1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查找手机/设备开关：0=关闭 1=打开（含义按产品定义）。</w:t>
      </w:r>
    </w:p>
    <w:p w14:paraId="1DCF2C97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DATA_TYPE_BLE_PAIR_STATUS（12 / 0x0C）</w:t>
      </w:r>
    </w:p>
    <w:p w14:paraId="3C512EA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74A0057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{"onoff": 1}</w:t>
      </w:r>
    </w:p>
    <w:p w14:paraId="7B79F49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68DB053E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系统配对状态：0/1。</w:t>
      </w:r>
    </w:p>
    <w:p w14:paraId="00D76D98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DATA_TYPE_OTA_STATUS（201 / 0xC9）</w:t>
      </w:r>
    </w:p>
    <w:p w14:paraId="4EC1F27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4832DDF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"otaStatus": 2,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"file_crc16": 4660,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"file_size": 102400,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"file_pos": 4096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5C0C423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06497A09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otaStatus：OTA_STATUS_TYPE（见 FuncType.h）</w:t>
      </w:r>
    </w:p>
    <w:p w14:paraId="5C87816D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file_crc16/file_size/file_pos：升级文件校验与进度信息</w:t>
      </w:r>
    </w:p>
    <w:p w14:paraId="5976843E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DATA_TYPE_USER_CHANGE（13 / 0x0D）</w:t>
      </w:r>
    </w:p>
    <w:p w14:paraId="238E900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21E159F7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{"userChange": "&lt;NSData&gt;"}</w:t>
      </w:r>
    </w:p>
    <w:p w14:paraId="504901A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2263E91D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用户切换通知：有效数据不解析，直接返回原始 body。</w:t>
      </w:r>
    </w:p>
    <w:p w14:paraId="21B45929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DATA_TYPE_PHOTOGRAPH_ONOFF（116 / 0x74）</w:t>
      </w:r>
    </w:p>
    <w:p w14:paraId="135C0E1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38BC322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{"takePhoto": 1}</w:t>
      </w:r>
    </w:p>
    <w:p w14:paraId="552811C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0386526A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设备触发拍照：takePhoto 0/1。</w:t>
      </w:r>
    </w:p>
    <w:p w14:paraId="1B85AE27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DATA_TYPE_MUSIC_CONTROL（14 / 0x0E）</w:t>
      </w:r>
    </w:p>
    <w:p w14:paraId="38BC10E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2E0521F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{"MUSIC_CONTROL_TYPE": 3}</w:t>
      </w:r>
    </w:p>
    <w:p w14:paraId="3EF1641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50B4C3A8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音乐控制：MUSIC_CMD_TYPE（Play/Pause/Forward/Backward 等，见 FuncType.h）。</w:t>
      </w:r>
    </w:p>
    <w:p w14:paraId="1B21C533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DATA_TYPE_ALARM（106 / 0x6A）</w:t>
      </w:r>
    </w:p>
    <w:p w14:paraId="7D6CD84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08A641B3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"alarm_infos": [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  {"alarmType": 0, "repeatDay": 127, "hour": 7, "min": 30, "status": 1, "name": ""}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]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088BF41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6AC61A9A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repeatDay：周重复位图；某些设备最高位表示是否重复（旧指南中有说明）。</w:t>
      </w:r>
    </w:p>
    <w:p w14:paraId="25877935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DATA_TYPE_SET_TARGET（111 / 0x6F）</w:t>
      </w:r>
    </w:p>
    <w:p w14:paraId="1DCB15C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02B2ADF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"step": 8000,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"distance": 5000,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"calorie": 300,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"sleep": 480,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"sprotTime": 60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12042F6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07F12E7F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设备返回当前目标值。sprotTime 为运动时长目标（单位按设备定义）。</w:t>
      </w:r>
    </w:p>
    <w:p w14:paraId="607A05B6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DATA_TYPE_MESSAGE_SWITCH（124 / 0x7C）</w:t>
      </w:r>
    </w:p>
    <w:p w14:paraId="0FBCB94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036203F5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"allSwitch":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"qq":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"wechat":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"email":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"facebook":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"twitter":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"whatsapp":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"instagram":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"skype":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"linkedIn":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"line":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"other":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"kakaoTalk":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"telegram": 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3F5B51B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2A54EAED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各字段由 bit 位解析得到：1=开 0=关。</w:t>
      </w:r>
    </w:p>
    <w:p w14:paraId="16FD4725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DATA_TYPE_SITTING_REMIND（114 / 0x72）</w:t>
      </w:r>
    </w:p>
    <w:p w14:paraId="6DBBCFB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6B4D7176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"isOpen":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"noon_onoff":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"week_repeat": 127,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"startHour": 9,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"startMin":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"endHour": 18,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"endMin": 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244A57E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18FBAE60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久坐提醒设置回读/上报。noon_onoff：午休免打扰开关（12:00-14:00 不提醒）。</w:t>
      </w:r>
    </w:p>
    <w:p w14:paraId="0E04EBDC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DATA_TYPE_FORGET_DISTURB（115 / 0x73）</w:t>
      </w:r>
    </w:p>
    <w:p w14:paraId="06D07F3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568EFF9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"count":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"switch_flag":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"disturbs": [{"startHour": 23, "startMin": 0, "endHour": 7, "endMin": 0}]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1D5C85E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172A1EB3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勿扰时段：支持多个区间。</w:t>
      </w:r>
    </w:p>
    <w:p w14:paraId="7B42E8A1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DATA_TYPE_USERINFO（102 / 0x66）</w:t>
      </w:r>
    </w:p>
    <w:p w14:paraId="641CC3C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397369D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"userID": "12345",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"age": 18,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"sex":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"userHeight": 170,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"userWeight": 60,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"lrHand": 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28DB5ED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14BD8C89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个人信息回读/上报。lrHand：0=左手 1=右手。</w:t>
      </w:r>
    </w:p>
    <w:p w14:paraId="52CBAA84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DATA_TYPE_UNIT_SETTING（121 / 0x79）</w:t>
      </w:r>
    </w:p>
    <w:p w14:paraId="5AA8E3C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2F7A0983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"weight":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"distance":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"weather": 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5057753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4D1B555F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单位设置：由第 1/2 字节的 bit 域解析。具体取值含义按产品定义。</w:t>
      </w:r>
    </w:p>
    <w:p w14:paraId="7085B94D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DATA_TYPE_APP_SPORT（130 / 0x82）</w:t>
      </w:r>
    </w:p>
    <w:p w14:paraId="58109EB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7BBD620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"type":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"status":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"time": 300,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"distance": 1000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180C932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3DC65F82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App 运动控制/回执。</w:t>
      </w:r>
    </w:p>
    <w:p w14:paraId="609E22CB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DATA_TYPE_LANGUAGE_SETTING（103 / 0x67）</w:t>
      </w:r>
    </w:p>
    <w:p w14:paraId="07BFEF6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5412D59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{"type": 0}</w:t>
      </w:r>
    </w:p>
    <w:p w14:paraId="405D1DD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724B23B3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语言类型（详见 YD_SyncLanguageCmd 与协议定义）。</w:t>
      </w:r>
    </w:p>
    <w:p w14:paraId="531EA316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DATA_TYPE_CALL_ALARM / DATA_TYPE_MESSAGE_ALARM / DATA_TYPE_TARGET_ALARM</w:t>
      </w:r>
    </w:p>
    <w:p w14:paraId="7504A26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627F704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{"onoff": 1}</w:t>
      </w:r>
    </w:p>
    <w:p w14:paraId="56B4E23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56520C51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来电/消息/目标提醒开关。</w:t>
      </w:r>
    </w:p>
    <w:p w14:paraId="48560959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DATA_TYPE_HAND_RISE_SWITCH（127 / 0x7F）</w:t>
      </w:r>
    </w:p>
    <w:p w14:paraId="3B41EB2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2D57B3E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"onoff":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"startHour": 7,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"startMin":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"endHour": 23,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"endMin": 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5E7258F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2FF86C2E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抬手亮屏开关与有效时段。</w:t>
      </w:r>
    </w:p>
    <w:p w14:paraId="13090B25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DATA_TYPE_HEART_AUTO_SWITCH（128 / 0x80）</w:t>
      </w:r>
    </w:p>
    <w:p w14:paraId="3694E89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65A7AA59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"onoff":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"hr24hOnoff":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"time": 10,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"oxOnOff": 1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2B2CEEE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61C8A8EA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自动心率/24h/间隔与自动血氧开关。</w:t>
      </w:r>
    </w:p>
    <w:p w14:paraId="5CCE50CE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DATA_TYPE_GESTURE_CONFIG（44 / 0x2C）</w:t>
      </w:r>
    </w:p>
    <w:p w14:paraId="7D1ED55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31BEA21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{"data": 1}</w:t>
      </w:r>
    </w:p>
    <w:p w14:paraId="4B4EEE4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4DC51EEB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手势控制配置选项。</w:t>
      </w:r>
    </w:p>
    <w:p w14:paraId="4F2AF370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DATA_TYPE_HISTORY_TEMP（47 / 0x2F）</w:t>
      </w:r>
    </w:p>
    <w:p w14:paraId="0513ADF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7A63EA5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"remainItemCount":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"curItemCount":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"tempInfos": [{"time": 1700000000, "tempNum": 36.5}]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77B1D4F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6D16DAEC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皮肤温度历史数据：tempNum 为摄氏温度（SDK 内已除以 10 并做上限 42.0）。</w:t>
      </w:r>
    </w:p>
    <w:p w14:paraId="695B92EA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DATA_TYPE_SET_VALUABLE_ASSISTANT（48 / 0x30）</w:t>
      </w:r>
    </w:p>
    <w:p w14:paraId="1A5F747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14E5301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{"data": 1}</w:t>
      </w:r>
    </w:p>
    <w:p w14:paraId="56BAD36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2A849282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左右手佩戴/助手开关状态上传（具体含义按产品定义）。</w:t>
      </w:r>
    </w:p>
    <w:p w14:paraId="622DA50B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DATA_TYPE_DRINK_ALARM（126 / 0x7E）</w:t>
      </w:r>
    </w:p>
    <w:p w14:paraId="206553C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3D4F0ECE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"isOpen":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"interval": 60,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"startHour": 9,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"startMin":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"endHour": 18,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"endMin": 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603583E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76D28253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喝水提醒设置。interval：间隔分钟。</w:t>
      </w:r>
    </w:p>
    <w:p w14:paraId="2A739846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DATA_TYPE_TIME（104 / 0x68）</w:t>
      </w:r>
    </w:p>
    <w:p w14:paraId="7523DC4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684E2421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"format":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"mdFormat": 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3D42211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5FB3A481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时间格式回读：format 0=12h 1=24h；mdFormat 0=月-日 1=日-月。</w:t>
      </w:r>
    </w:p>
    <w:p w14:paraId="7C9A22E8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DATA_TYPE_HR_CONTROL（21 / 0x15）</w:t>
      </w:r>
    </w:p>
    <w:p w14:paraId="5967032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62FA56FF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"onoff":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"type": 1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66106F3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5B5ECB0C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心率/血压/血氧/ECG 传感器控制：type 为 HR_CONTROL_TYPE。</w:t>
      </w:r>
    </w:p>
    <w:p w14:paraId="592B0A3C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DATA_TYPE_WATCH_FACE_INFO（132 / 0x84）</w:t>
      </w:r>
    </w:p>
    <w:p w14:paraId="30DF67E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22A9F66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"faceIndex":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"timePos":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"bgr565": 65535,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"timeAbove":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"timeBelow": 2,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"pictureType":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"binID": 100,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"currentPos": 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220D7DE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17404405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表盘信息回读。timeAbove/timeBelow 为位图解析后的类型（0=关 1=日期 2=睡眠 3=心率 4=计步 等）。</w:t>
      </w:r>
    </w:p>
    <w:p w14:paraId="0D219566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DATA_TYPE_FUNCTION_CONTROL（22 / 0x16）</w:t>
      </w:r>
    </w:p>
    <w:p w14:paraId="4A2B83A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0037E5C6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"showBP":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"showO2":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"showECG":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"weatherType":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"hasHR24h":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"hasMenstrualCycle":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"hasContacts":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"hasRealtimeWeather":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"hasEDR":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"supportOneConnect":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"hasQrPush":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"manualHr":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"hasPhotoAlbum":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"startLogo":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"hasAlipay":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"motionGame":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"intelligentAi":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"devicePari":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"mapNav":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"gestureSupport":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"hrvSupport":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"temp_supported":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"O2_auto_switch":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"message_switch":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"music_control_onoff":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"touch_control_onoff":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"call_reminder_onoff":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"valuable_assistant_onoff": 1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078B3AA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1B74941C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首页功能开关/能力位图：由多个字节 bit 位解析得到。业务侧可据此决定 UI 显示与功能开关。</w:t>
      </w:r>
    </w:p>
    <w:p w14:paraId="5BBF23DD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DATA_TYPE_WOMAN_STAGE_INFO（133 / 0x85）</w:t>
      </w:r>
    </w:p>
    <w:p w14:paraId="5AD4DCF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57876E4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"type":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"startTime": 1700000000,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"duration": 28,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"period": 5,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"onOff":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"reminderHour": 8,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"reminderMinute":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"menstrualNoticeAdvance":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"ovulationNoticeAdvance":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"ovulationPeakNoticeAdvance": 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"ovulationEndNoticeAdvance": 0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5A00D88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1C4AA00A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女性生理周期信息（解析自 woman_stage_info_struct，见 DataStruct.h）。</w:t>
      </w:r>
    </w:p>
    <w:p w14:paraId="43B8EACB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DATA_TYPE_HARDWARE_INFO（23 / 0x17）</w:t>
      </w:r>
    </w:p>
    <w:p w14:paraId="74986EF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5445E323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"width": 240,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"height": 240,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"rgb":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"dia": 4660,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"platform": 1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2811279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7E64AB56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硬件信息（解析自 hardware_info_struct，见 DataStruct.h）。</w:t>
      </w:r>
    </w:p>
    <w:p w14:paraId="238D120F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DATA_TYPE_BTEDR_ADDR（25 / 0x19）</w:t>
      </w:r>
    </w:p>
    <w:p w14:paraId="61C6719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0B6689DB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{"name": "EDR_DEVICE_NAME"}</w:t>
      </w:r>
    </w:p>
    <w:p w14:paraId="2603F34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7E0AC712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一键连接音频蓝牙：返回音频蓝牙名称等信息（SDK 取 body 的特定范围转 UTF-8）。</w:t>
      </w:r>
    </w:p>
    <w:p w14:paraId="3BBD98C2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DATA_TYPE_CONTACT_SYNC（138 / 0x8A）</w:t>
      </w:r>
    </w:p>
    <w:p w14:paraId="5BF16D5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55D3EBC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"idx": 1,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"name": "Alice",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"tel": "13800138000"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005BAFA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27BDF006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通讯录同步数据：SDK 使用 ContactParser.analyze 解析，具体结构以解析器为准。</w:t>
      </w:r>
    </w:p>
    <w:p w14:paraId="71D87A03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DATA_TYPE_ALIPAY_RAW_DATA（31 / 0x1F）</w:t>
      </w:r>
    </w:p>
    <w:p w14:paraId="6FA364E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1C9F7490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{"data": "&lt;NSData&gt;"}</w:t>
      </w:r>
    </w:p>
    <w:p w14:paraId="4284F5E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6EDE1424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支付宝透传通道：data 为原始 NSData。</w:t>
      </w:r>
    </w:p>
    <w:p w14:paraId="351455D9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DATA_TYPE_MOTION_DATA（144 / 0x90）</w:t>
      </w:r>
    </w:p>
    <w:p w14:paraId="7E7E7DB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Data 示例：</w:t>
      </w:r>
    </w:p>
    <w:p w14:paraId="5E763FEA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 xml:space="preserve">  "data": {"speed_throw": 10, "x": 3, "y": -2}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41BCF47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字段说明：</w:t>
      </w:r>
    </w:p>
    <w:p w14:paraId="7EC04BAD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体感 sensor 数据。注意：SDK 对此类型不会回 ACK（见 CEProductK6.m 的特殊判断）。</w:t>
      </w:r>
    </w:p>
    <w:p w14:paraId="00BBD3C9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8</w:t>
      </w:r>
      <w:r>
        <w:rPr>
          <w:rFonts w:hint="eastAsia" w:ascii="仿宋" w:hAnsi="仿宋" w:eastAsia="仿宋" w:cs="仿宋"/>
        </w:rPr>
        <w:t>. 指令发送详解：Command</w:t>
      </w:r>
    </w:p>
    <w:p w14:paraId="5277D26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sz w:val="24"/>
          <w:szCs w:val="24"/>
        </w:rPr>
        <w:t>.1 发送入口</w:t>
      </w:r>
    </w:p>
    <w:p w14:paraId="2786650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通过 CEProductK6 的 sendCmdToDevice:complete: 发送命令。命令会进入队列，默认需要应答，收到应答后发送下一条。</w:t>
      </w:r>
    </w:p>
    <w:p w14:paraId="031E085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CE_Cmd *cmd = ...;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sendCmdToDevice:cmd complete:^(NSError *err) {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// err == nil 表示命令发送完成且应答正常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}];</w:t>
      </w:r>
    </w:p>
    <w:p w14:paraId="5520C7A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sz w:val="24"/>
          <w:szCs w:val="24"/>
        </w:rPr>
        <w:t>.2 超时、重发与无应答</w:t>
      </w:r>
    </w:p>
    <w:p w14:paraId="4D0B6F3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每个 CE_Cmd 可配置 overtime（秒）、repeatSendTimes（重发次数）。若命令无需应答，可设置 noCallback=YES 或使用 cmdRequestType=K6_CMD_TYPE_SEND_NO_ACK 的命令类（以具体实现为准）。</w:t>
      </w:r>
    </w:p>
    <w:p w14:paraId="4589B77F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常见错误码（CE_ErrorCode）：</w:t>
      </w:r>
    </w:p>
    <w:p w14:paraId="49EAB1E0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Error_sendFailed(-2000)：发送失败</w:t>
      </w:r>
    </w:p>
    <w:p w14:paraId="6D818D66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Error_overTime：等待应答超时</w:t>
      </w:r>
    </w:p>
    <w:p w14:paraId="5BF446D9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Error_bleClosed：蓝牙关闭</w:t>
      </w:r>
    </w:p>
    <w:p w14:paraId="77DEE6D0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Error_deviceDisconnect：设备断开</w:t>
      </w:r>
    </w:p>
    <w:p w14:paraId="481FCDD8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Error_bleExceptional：蓝牙异常</w:t>
      </w:r>
    </w:p>
    <w:p w14:paraId="75516DD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sz w:val="24"/>
          <w:szCs w:val="24"/>
        </w:rPr>
        <w:t>.3 完整命令表（SDK 已实现的命令类）</w:t>
      </w:r>
    </w:p>
    <w:p w14:paraId="6938008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说明：DataType 值来自 FuncType.h；Payload 为从 cmdData() 中提取的字段（仅用于理解结构，不代替协议文档）。</w:t>
      </w:r>
    </w:p>
    <w:tbl>
      <w:tblPr>
        <w:tblStyle w:val="33"/>
        <w:tblW w:w="99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2400"/>
        <w:gridCol w:w="1980"/>
        <w:gridCol w:w="3315"/>
      </w:tblGrid>
      <w:tr w14:paraId="4235C8A4">
        <w:tc>
          <w:tcPr>
            <w:tcW w:w="2289" w:type="dxa"/>
          </w:tcPr>
          <w:p w14:paraId="396C632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命令类</w:t>
            </w:r>
          </w:p>
        </w:tc>
        <w:tc>
          <w:tcPr>
            <w:tcW w:w="2400" w:type="dxa"/>
          </w:tcPr>
          <w:p w14:paraId="7B9756B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DataType (dec/hex)</w:t>
            </w:r>
          </w:p>
        </w:tc>
        <w:tc>
          <w:tcPr>
            <w:tcW w:w="1980" w:type="dxa"/>
          </w:tcPr>
          <w:p w14:paraId="49C8F1C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Payload 结构</w:t>
            </w:r>
          </w:p>
        </w:tc>
        <w:tc>
          <w:tcPr>
            <w:tcW w:w="3315" w:type="dxa"/>
          </w:tcPr>
          <w:p w14:paraId="20599DB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说明</w:t>
            </w:r>
          </w:p>
        </w:tc>
      </w:tr>
      <w:tr w14:paraId="5BD65223">
        <w:tc>
          <w:tcPr>
            <w:tcW w:w="2289" w:type="dxa"/>
          </w:tcPr>
          <w:p w14:paraId="0FEC470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CE_RequestDevInfoCmd</w:t>
            </w:r>
          </w:p>
        </w:tc>
        <w:tc>
          <w:tcPr>
            <w:tcW w:w="2400" w:type="dxa"/>
          </w:tcPr>
          <w:p w14:paraId="638BA62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DATA_TYPE_DEVINFO (2 / 0x02)</w:t>
            </w:r>
          </w:p>
        </w:tc>
        <w:tc>
          <w:tcPr>
            <w:tcW w:w="1980" w:type="dxa"/>
          </w:tcPr>
          <w:p w14:paraId="584300D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2D86505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获取设备信息时，需要向设备侧发送的数据</w:t>
            </w:r>
          </w:p>
        </w:tc>
      </w:tr>
      <w:tr w14:paraId="379A779A">
        <w:tc>
          <w:tcPr>
            <w:tcW w:w="2289" w:type="dxa"/>
          </w:tcPr>
          <w:p w14:paraId="1A0CEDA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CE_RequestBatteryCmd</w:t>
            </w:r>
          </w:p>
        </w:tc>
        <w:tc>
          <w:tcPr>
            <w:tcW w:w="2400" w:type="dxa"/>
          </w:tcPr>
          <w:p w14:paraId="233B048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DATA_TYPE_BATTERY_INFO (3 / 0x03)</w:t>
            </w:r>
          </w:p>
        </w:tc>
        <w:tc>
          <w:tcPr>
            <w:tcW w:w="1980" w:type="dxa"/>
          </w:tcPr>
          <w:p w14:paraId="0F4BF6A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7EE63F2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获取设备的电池电量信息时，需要向设备侧发送的数据</w:t>
            </w:r>
          </w:p>
        </w:tc>
      </w:tr>
      <w:tr w14:paraId="4CFD908F">
        <w:tc>
          <w:tcPr>
            <w:tcW w:w="2289" w:type="dxa"/>
          </w:tcPr>
          <w:p w14:paraId="2CDC1D6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CE_RequestAllInfoCmd</w:t>
            </w:r>
          </w:p>
        </w:tc>
        <w:tc>
          <w:tcPr>
            <w:tcW w:w="2400" w:type="dxa"/>
          </w:tcPr>
          <w:p w14:paraId="348B0E9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DATA_TYPE_DEV_SYNC (9 / 0x09)</w:t>
            </w:r>
          </w:p>
        </w:tc>
        <w:tc>
          <w:tcPr>
            <w:tcW w:w="1980" w:type="dxa"/>
          </w:tcPr>
          <w:p w14:paraId="25D9C7F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023B4F3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(混杂数据)设备同步的意思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DATA_TYPE_DEVINFO、      设备信息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DATA_TYPE_BATTERY_INFO、 电池信息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DATA_TYPE_SETTING、      设置信息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DATA_TYPE_ALARM          闹钟信息</w:t>
            </w:r>
          </w:p>
        </w:tc>
      </w:tr>
      <w:tr w14:paraId="02E7E9A1">
        <w:tc>
          <w:tcPr>
            <w:tcW w:w="2289" w:type="dxa"/>
          </w:tcPr>
          <w:p w14:paraId="2DF975C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YD_SyncFindDevCmd</w:t>
            </w:r>
          </w:p>
        </w:tc>
        <w:tc>
          <w:tcPr>
            <w:tcW w:w="2400" w:type="dxa"/>
          </w:tcPr>
          <w:p w14:paraId="1232E1D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DATA_TYPE_FIND_PHONE_OR_DEVICE (11 / 0x0B)</w:t>
            </w:r>
          </w:p>
        </w:tc>
        <w:tc>
          <w:tcPr>
            <w:tcW w:w="1980" w:type="dxa"/>
          </w:tcPr>
          <w:p w14:paraId="5F38A07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</w:t>
            </w:r>
          </w:p>
        </w:tc>
        <w:tc>
          <w:tcPr>
            <w:tcW w:w="3315" w:type="dxa"/>
          </w:tcPr>
          <w:p w14:paraId="5153D33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D69FBFB">
        <w:tc>
          <w:tcPr>
            <w:tcW w:w="2289" w:type="dxa"/>
          </w:tcPr>
          <w:p w14:paraId="4F05E96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CE_RequestSystemPairStatusCmd</w:t>
            </w:r>
          </w:p>
        </w:tc>
        <w:tc>
          <w:tcPr>
            <w:tcW w:w="2400" w:type="dxa"/>
          </w:tcPr>
          <w:p w14:paraId="203FB44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DATA_TYPE_BLE_PAIR_STATUS (12 / 0x0C)</w:t>
            </w:r>
          </w:p>
        </w:tc>
        <w:tc>
          <w:tcPr>
            <w:tcW w:w="1980" w:type="dxa"/>
          </w:tcPr>
          <w:p w14:paraId="26D9661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13C42F0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用于获取是否进行过系统配对</w:t>
            </w:r>
          </w:p>
        </w:tc>
      </w:tr>
      <w:tr w14:paraId="3046ADFE">
        <w:tc>
          <w:tcPr>
            <w:tcW w:w="2289" w:type="dxa"/>
          </w:tcPr>
          <w:p w14:paraId="2D5DB50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CE_SyncBloodPressureCmd</w:t>
            </w:r>
          </w:p>
        </w:tc>
        <w:tc>
          <w:tcPr>
            <w:tcW w:w="2400" w:type="dxa"/>
          </w:tcPr>
          <w:p w14:paraId="189C27F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DATA_TYPE_REAL_BP (18 / 0x12)</w:t>
            </w:r>
          </w:p>
        </w:tc>
        <w:tc>
          <w:tcPr>
            <w:tcW w:w="1980" w:type="dxa"/>
          </w:tcPr>
          <w:p w14:paraId="6E03C18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[_status:1]</w:t>
            </w:r>
          </w:p>
        </w:tc>
        <w:tc>
          <w:tcPr>
            <w:tcW w:w="3315" w:type="dxa"/>
          </w:tcPr>
          <w:p w14:paraId="4D24461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1C74D7D">
        <w:tc>
          <w:tcPr>
            <w:tcW w:w="2289" w:type="dxa"/>
          </w:tcPr>
          <w:p w14:paraId="3144CFC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CE_SyncECGCmd</w:t>
            </w:r>
          </w:p>
        </w:tc>
        <w:tc>
          <w:tcPr>
            <w:tcW w:w="2400" w:type="dxa"/>
          </w:tcPr>
          <w:p w14:paraId="78DE0DF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DATA_TYPE_REAL_ECG (19 / 0x13)</w:t>
            </w:r>
          </w:p>
        </w:tc>
        <w:tc>
          <w:tcPr>
            <w:tcW w:w="1980" w:type="dxa"/>
          </w:tcPr>
          <w:p w14:paraId="2AB74CC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[_status:1]</w:t>
            </w:r>
          </w:p>
        </w:tc>
        <w:tc>
          <w:tcPr>
            <w:tcW w:w="3315" w:type="dxa"/>
          </w:tcPr>
          <w:p w14:paraId="078B16E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01D7A9E">
        <w:tc>
          <w:tcPr>
            <w:tcW w:w="2289" w:type="dxa"/>
          </w:tcPr>
          <w:p w14:paraId="767F5A2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CE_SyncHeartO2Cmd</w:t>
            </w:r>
          </w:p>
        </w:tc>
        <w:tc>
          <w:tcPr>
            <w:tcW w:w="2400" w:type="dxa"/>
          </w:tcPr>
          <w:p w14:paraId="1711D36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DATA_TYPE_REAL_O2 (20 / 0x14)</w:t>
            </w:r>
          </w:p>
        </w:tc>
        <w:tc>
          <w:tcPr>
            <w:tcW w:w="1980" w:type="dxa"/>
          </w:tcPr>
          <w:p w14:paraId="46FD3F4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[_status:1]</w:t>
            </w:r>
          </w:p>
        </w:tc>
        <w:tc>
          <w:tcPr>
            <w:tcW w:w="3315" w:type="dxa"/>
          </w:tcPr>
          <w:p w14:paraId="346D2F8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5CB4968">
        <w:tc>
          <w:tcPr>
            <w:tcW w:w="2289" w:type="dxa"/>
          </w:tcPr>
          <w:p w14:paraId="56A49B8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CE_SyncHeartRateCmd</w:t>
            </w:r>
          </w:p>
        </w:tc>
        <w:tc>
          <w:tcPr>
            <w:tcW w:w="2400" w:type="dxa"/>
          </w:tcPr>
          <w:p w14:paraId="365AF9B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DATA_TYPE_REAL_HR (24 / 0x18)</w:t>
            </w:r>
          </w:p>
        </w:tc>
        <w:tc>
          <w:tcPr>
            <w:tcW w:w="1980" w:type="dxa"/>
          </w:tcPr>
          <w:p w14:paraId="065C86A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[_status:1]</w:t>
            </w:r>
          </w:p>
        </w:tc>
        <w:tc>
          <w:tcPr>
            <w:tcW w:w="3315" w:type="dxa"/>
          </w:tcPr>
          <w:p w14:paraId="2683553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00A7C5C">
        <w:tc>
          <w:tcPr>
            <w:tcW w:w="2289" w:type="dxa"/>
          </w:tcPr>
          <w:p w14:paraId="64F0FC8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CE_RequestEdrInfoCmd</w:t>
            </w:r>
          </w:p>
        </w:tc>
        <w:tc>
          <w:tcPr>
            <w:tcW w:w="2400" w:type="dxa"/>
          </w:tcPr>
          <w:p w14:paraId="3AE64A3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DATA_TYPE_BTEDR_ADDR (25 / 0x19)</w:t>
            </w:r>
          </w:p>
        </w:tc>
        <w:tc>
          <w:tcPr>
            <w:tcW w:w="1980" w:type="dxa"/>
          </w:tcPr>
          <w:p w14:paraId="65DA0DC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38F0A93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64B824D">
        <w:tc>
          <w:tcPr>
            <w:tcW w:w="2289" w:type="dxa"/>
          </w:tcPr>
          <w:p w14:paraId="4789811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CE_SyncAlipayData</w:t>
            </w:r>
          </w:p>
        </w:tc>
        <w:tc>
          <w:tcPr>
            <w:tcW w:w="2400" w:type="dxa"/>
          </w:tcPr>
          <w:p w14:paraId="5D0F167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DATA_TYPE_ALIPAY_RAW_DATA (31 / 0x1F)</w:t>
            </w:r>
          </w:p>
        </w:tc>
        <w:tc>
          <w:tcPr>
            <w:tcW w:w="1980" w:type="dxa"/>
          </w:tcPr>
          <w:p w14:paraId="63BFC9B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5E8602E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C5AACA7">
        <w:tc>
          <w:tcPr>
            <w:tcW w:w="2289" w:type="dxa"/>
          </w:tcPr>
          <w:p w14:paraId="4E996FD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CE_GestureCmd</w:t>
            </w:r>
          </w:p>
        </w:tc>
        <w:tc>
          <w:tcPr>
            <w:tcW w:w="2400" w:type="dxa"/>
          </w:tcPr>
          <w:p w14:paraId="45CE448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DATA_TYPE_GESTURE_CONFIG (44 / 0x2C)</w:t>
            </w:r>
          </w:p>
        </w:tc>
        <w:tc>
          <w:tcPr>
            <w:tcW w:w="1980" w:type="dxa"/>
          </w:tcPr>
          <w:p w14:paraId="7B9E30C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[_type:1]</w:t>
            </w:r>
          </w:p>
        </w:tc>
        <w:tc>
          <w:tcPr>
            <w:tcW w:w="3315" w:type="dxa"/>
          </w:tcPr>
          <w:p w14:paraId="38754B7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0B16065">
        <w:tc>
          <w:tcPr>
            <w:tcW w:w="2289" w:type="dxa"/>
          </w:tcPr>
          <w:p w14:paraId="4EF1F5D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CE_SyncHRVCmd</w:t>
            </w:r>
          </w:p>
        </w:tc>
        <w:tc>
          <w:tcPr>
            <w:tcW w:w="2400" w:type="dxa"/>
          </w:tcPr>
          <w:p w14:paraId="4EFA2DB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DATA_TYPE_REAL_HRV (45 / 0x2D)</w:t>
            </w:r>
          </w:p>
        </w:tc>
        <w:tc>
          <w:tcPr>
            <w:tcW w:w="1980" w:type="dxa"/>
          </w:tcPr>
          <w:p w14:paraId="784A9A2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[_status:1]</w:t>
            </w:r>
          </w:p>
        </w:tc>
        <w:tc>
          <w:tcPr>
            <w:tcW w:w="3315" w:type="dxa"/>
          </w:tcPr>
          <w:p w14:paraId="2424C7E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46AF656">
        <w:tc>
          <w:tcPr>
            <w:tcW w:w="2289" w:type="dxa"/>
          </w:tcPr>
          <w:p w14:paraId="20D22F5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CE_RequestUserInfo</w:t>
            </w:r>
          </w:p>
        </w:tc>
        <w:tc>
          <w:tcPr>
            <w:tcW w:w="2400" w:type="dxa"/>
          </w:tcPr>
          <w:p w14:paraId="52B1775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DATA_TYPE_USERINFO (102 / 0x66)</w:t>
            </w:r>
          </w:p>
        </w:tc>
        <w:tc>
          <w:tcPr>
            <w:tcW w:w="1980" w:type="dxa"/>
          </w:tcPr>
          <w:p w14:paraId="1E470BD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73DD784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5BC306A">
        <w:tc>
          <w:tcPr>
            <w:tcW w:w="2289" w:type="dxa"/>
          </w:tcPr>
          <w:p w14:paraId="61070BF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CE_SyncUserInfoCmd</w:t>
            </w:r>
          </w:p>
        </w:tc>
        <w:tc>
          <w:tcPr>
            <w:tcW w:w="2400" w:type="dxa"/>
          </w:tcPr>
          <w:p w14:paraId="44C0D23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DATA_TYPE_USERINFO (102 / 0x66)</w:t>
            </w:r>
          </w:p>
        </w:tc>
        <w:tc>
          <w:tcPr>
            <w:tcW w:w="1980" w:type="dxa"/>
          </w:tcPr>
          <w:p w14:paraId="1CB552E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[_userId:4] [_sex:1] [_age:1] [_height:1] [_weight:1] [_lrHand:1]</w:t>
            </w:r>
          </w:p>
        </w:tc>
        <w:tc>
          <w:tcPr>
            <w:tcW w:w="3315" w:type="dxa"/>
          </w:tcPr>
          <w:p w14:paraId="4E9F102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用于设置设备侧的用户信息</w:t>
            </w:r>
          </w:p>
        </w:tc>
      </w:tr>
      <w:tr w14:paraId="588D9664">
        <w:tc>
          <w:tcPr>
            <w:tcW w:w="2289" w:type="dxa"/>
          </w:tcPr>
          <w:p w14:paraId="6FAD1A9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YD_SyncLanguageCmd</w:t>
            </w:r>
          </w:p>
        </w:tc>
        <w:tc>
          <w:tcPr>
            <w:tcW w:w="2400" w:type="dxa"/>
          </w:tcPr>
          <w:p w14:paraId="2EEA69B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DATA_TYPE_LANGUAGE_SETTING (103 / 0x67)</w:t>
            </w:r>
          </w:p>
        </w:tc>
        <w:tc>
          <w:tcPr>
            <w:tcW w:w="1980" w:type="dxa"/>
          </w:tcPr>
          <w:p w14:paraId="6EA7A44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[_language:1]</w:t>
            </w:r>
          </w:p>
        </w:tc>
        <w:tc>
          <w:tcPr>
            <w:tcW w:w="3315" w:type="dxa"/>
          </w:tcPr>
          <w:p w14:paraId="4AE8CD3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1860E2A">
        <w:tc>
          <w:tcPr>
            <w:tcW w:w="2289" w:type="dxa"/>
          </w:tcPr>
          <w:p w14:paraId="4C1E2A9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CE_SyncTimeCmd</w:t>
            </w:r>
          </w:p>
        </w:tc>
        <w:tc>
          <w:tcPr>
            <w:tcW w:w="2400" w:type="dxa"/>
          </w:tcPr>
          <w:p w14:paraId="19640EA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DATA_TYPE_TIME (104 / 0x68)</w:t>
            </w:r>
          </w:p>
        </w:tc>
        <w:tc>
          <w:tcPr>
            <w:tcW w:w="1980" w:type="dxa"/>
          </w:tcPr>
          <w:p w14:paraId="6B648C0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[_absTime:4] [_offsetTime:4] [allFormat:1]</w:t>
            </w:r>
          </w:p>
        </w:tc>
        <w:tc>
          <w:tcPr>
            <w:tcW w:w="3315" w:type="dxa"/>
          </w:tcPr>
          <w:p w14:paraId="19352EF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设置设备的时间</w:t>
            </w:r>
          </w:p>
        </w:tc>
      </w:tr>
      <w:tr w14:paraId="43A40AED">
        <w:tc>
          <w:tcPr>
            <w:tcW w:w="2289" w:type="dxa"/>
          </w:tcPr>
          <w:p w14:paraId="747CC59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CE_SyncWeatherCmd518</w:t>
            </w:r>
          </w:p>
        </w:tc>
        <w:tc>
          <w:tcPr>
            <w:tcW w:w="2400" w:type="dxa"/>
          </w:tcPr>
          <w:p w14:paraId="5A70F58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DATA_TYPE_WEATHER (105 / 0x69)</w:t>
            </w:r>
          </w:p>
        </w:tc>
        <w:tc>
          <w:tcPr>
            <w:tcW w:w="1980" w:type="dxa"/>
          </w:tcPr>
          <w:p w14:paraId="147D066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[tTime:4] [tWeather:1] [tLow_temp:1] [thigh_temp:1] [tPM:2] [tWeather:1] [tLow_temp2:1] [thigh_temp:1] [tPM:2] [tWeather:1] [tLow_temp:1] [thigh_temp:1] ...</w:t>
            </w:r>
          </w:p>
        </w:tc>
        <w:tc>
          <w:tcPr>
            <w:tcW w:w="3315" w:type="dxa"/>
          </w:tcPr>
          <w:p w14:paraId="677E8FD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524AAA0">
        <w:tc>
          <w:tcPr>
            <w:tcW w:w="2289" w:type="dxa"/>
          </w:tcPr>
          <w:p w14:paraId="44A5153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CE_WeatherItem</w:t>
            </w:r>
          </w:p>
        </w:tc>
        <w:tc>
          <w:tcPr>
            <w:tcW w:w="2400" w:type="dxa"/>
          </w:tcPr>
          <w:p w14:paraId="620D0F5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DATA_TYPE_WEATHER (105 / 0x69)</w:t>
            </w:r>
          </w:p>
        </w:tc>
        <w:tc>
          <w:tcPr>
            <w:tcW w:w="1980" w:type="dxa"/>
          </w:tcPr>
          <w:p w14:paraId="6CA95F8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[_time:4]</w:t>
            </w:r>
          </w:p>
        </w:tc>
        <w:tc>
          <w:tcPr>
            <w:tcW w:w="3315" w:type="dxa"/>
          </w:tcPr>
          <w:p w14:paraId="662567D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0683856">
        <w:tc>
          <w:tcPr>
            <w:tcW w:w="2289" w:type="dxa"/>
          </w:tcPr>
          <w:p w14:paraId="76150E4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CE_AlarmItem</w:t>
            </w:r>
          </w:p>
        </w:tc>
        <w:tc>
          <w:tcPr>
            <w:tcW w:w="2400" w:type="dxa"/>
          </w:tcPr>
          <w:p w14:paraId="644956D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DATA_TYPE_ALARM (106 / 0x6A)</w:t>
            </w:r>
          </w:p>
        </w:tc>
        <w:tc>
          <w:tcPr>
            <w:tcW w:w="1980" w:type="dxa"/>
          </w:tcPr>
          <w:p w14:paraId="5AB05C6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[count:1]</w:t>
            </w:r>
          </w:p>
        </w:tc>
        <w:tc>
          <w:tcPr>
            <w:tcW w:w="3315" w:type="dxa"/>
          </w:tcPr>
          <w:p w14:paraId="7BFF1E2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C75E273">
        <w:tc>
          <w:tcPr>
            <w:tcW w:w="2289" w:type="dxa"/>
          </w:tcPr>
          <w:p w14:paraId="3391E67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CE_RequestAlarmInfoCmd</w:t>
            </w:r>
          </w:p>
        </w:tc>
        <w:tc>
          <w:tcPr>
            <w:tcW w:w="2400" w:type="dxa"/>
          </w:tcPr>
          <w:p w14:paraId="728E658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DATA_TYPE_ALARM (106 / 0x6A)</w:t>
            </w:r>
          </w:p>
        </w:tc>
        <w:tc>
          <w:tcPr>
            <w:tcW w:w="1980" w:type="dxa"/>
          </w:tcPr>
          <w:p w14:paraId="0EC1945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3D90DEA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71CA1CE">
        <w:tc>
          <w:tcPr>
            <w:tcW w:w="2289" w:type="dxa"/>
          </w:tcPr>
          <w:p w14:paraId="1C7AF0C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CE_AppExitCmd</w:t>
            </w:r>
          </w:p>
        </w:tc>
        <w:tc>
          <w:tcPr>
            <w:tcW w:w="2400" w:type="dxa"/>
          </w:tcPr>
          <w:p w14:paraId="7D5D71E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DATA_TYPE_APP_CLOSE (108 / 0x6C)</w:t>
            </w:r>
          </w:p>
        </w:tc>
        <w:tc>
          <w:tcPr>
            <w:tcW w:w="1980" w:type="dxa"/>
          </w:tcPr>
          <w:p w14:paraId="12266F6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7D69004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杀死APP时，需要向设备侧发送的数据</w:t>
            </w:r>
          </w:p>
        </w:tc>
      </w:tr>
      <w:tr w14:paraId="4CCF8FB8">
        <w:tc>
          <w:tcPr>
            <w:tcW w:w="2289" w:type="dxa"/>
          </w:tcPr>
          <w:p w14:paraId="681A06F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CE_SensorCmd</w:t>
            </w:r>
          </w:p>
        </w:tc>
        <w:tc>
          <w:tcPr>
            <w:tcW w:w="2400" w:type="dxa"/>
          </w:tcPr>
          <w:p w14:paraId="67EBD05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DATA_TYPE_SET_DATA_SWITCH (109 / 0x6D)</w:t>
            </w:r>
          </w:p>
        </w:tc>
        <w:tc>
          <w:tcPr>
            <w:tcW w:w="1980" w:type="dxa"/>
          </w:tcPr>
          <w:p w14:paraId="2491DF0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</w:t>
            </w:r>
          </w:p>
        </w:tc>
        <w:tc>
          <w:tcPr>
            <w:tcW w:w="3315" w:type="dxa"/>
          </w:tcPr>
          <w:p w14:paraId="32BC88D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用于设置设备sensor开关.当APP进入前后台时都要主动发送data开关状态到设备侧，设备侧根据此开关状态来决定是否可能上传数据到APP,设备侧只有在开关打开时才可以上传sensor数据到APP，这样可起到省电的目的//数据开关</w:t>
            </w:r>
          </w:p>
        </w:tc>
      </w:tr>
      <w:tr w14:paraId="43D9DB06">
        <w:tc>
          <w:tcPr>
            <w:tcW w:w="2289" w:type="dxa"/>
          </w:tcPr>
          <w:p w14:paraId="5944D19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CE_SyncHybridCmd</w:t>
            </w:r>
          </w:p>
        </w:tc>
        <w:tc>
          <w:tcPr>
            <w:tcW w:w="2400" w:type="dxa"/>
          </w:tcPr>
          <w:p w14:paraId="5317A49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DATA_TYPE_APP_SYNC (110 / 0x6E)</w:t>
            </w:r>
          </w:p>
        </w:tc>
        <w:tc>
          <w:tcPr>
            <w:tcW w:w="1980" w:type="dxa"/>
          </w:tcPr>
          <w:p w14:paraId="6B018C3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[_len:2] [_itemCount:1] [subLen:2] [subType:1]</w:t>
            </w:r>
          </w:p>
        </w:tc>
        <w:tc>
          <w:tcPr>
            <w:tcW w:w="3315" w:type="dxa"/>
          </w:tcPr>
          <w:p w14:paraId="22C87D9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F9010BA">
        <w:tc>
          <w:tcPr>
            <w:tcW w:w="2289" w:type="dxa"/>
          </w:tcPr>
          <w:p w14:paraId="7C8859F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CE_RequestGoalCmd</w:t>
            </w:r>
          </w:p>
        </w:tc>
        <w:tc>
          <w:tcPr>
            <w:tcW w:w="2400" w:type="dxa"/>
          </w:tcPr>
          <w:p w14:paraId="49938BF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DATA_TYPE_SET_TARGET (111 / 0x6F)</w:t>
            </w:r>
          </w:p>
        </w:tc>
        <w:tc>
          <w:tcPr>
            <w:tcW w:w="1980" w:type="dxa"/>
          </w:tcPr>
          <w:p w14:paraId="6941BCA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5D1364C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B9B9401">
        <w:tc>
          <w:tcPr>
            <w:tcW w:w="2289" w:type="dxa"/>
          </w:tcPr>
          <w:p w14:paraId="0BDA6D6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CE_SyncGoalCmd</w:t>
            </w:r>
          </w:p>
        </w:tc>
        <w:tc>
          <w:tcPr>
            <w:tcW w:w="2400" w:type="dxa"/>
          </w:tcPr>
          <w:p w14:paraId="3921436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DATA_TYPE_SET_TARGET (111 / 0x6F)</w:t>
            </w:r>
          </w:p>
        </w:tc>
        <w:tc>
          <w:tcPr>
            <w:tcW w:w="1980" w:type="dxa"/>
          </w:tcPr>
          <w:p w14:paraId="15526AE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[_step:4] [_distance:4] [_calories:4] [_sleep:2] [_sportTime:2]</w:t>
            </w:r>
          </w:p>
        </w:tc>
        <w:tc>
          <w:tcPr>
            <w:tcW w:w="3315" w:type="dxa"/>
          </w:tcPr>
          <w:p w14:paraId="52A2AAD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The goal of a day command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用于设置设备的目标值</w:t>
            </w:r>
          </w:p>
        </w:tc>
      </w:tr>
      <w:tr w14:paraId="6EEFB42F">
        <w:tc>
          <w:tcPr>
            <w:tcW w:w="2289" w:type="dxa"/>
          </w:tcPr>
          <w:p w14:paraId="7C752A8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CE_SystemPairCmd</w:t>
            </w:r>
          </w:p>
        </w:tc>
        <w:tc>
          <w:tcPr>
            <w:tcW w:w="2400" w:type="dxa"/>
          </w:tcPr>
          <w:p w14:paraId="09AE001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DATA_TYPE_OPEN_BLE_PAIR (112 / 0x70)</w:t>
            </w:r>
          </w:p>
        </w:tc>
        <w:tc>
          <w:tcPr>
            <w:tcW w:w="1980" w:type="dxa"/>
          </w:tcPr>
          <w:p w14:paraId="41A2266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</w:t>
            </w:r>
          </w:p>
        </w:tc>
        <w:tc>
          <w:tcPr>
            <w:tcW w:w="3315" w:type="dxa"/>
          </w:tcPr>
          <w:p w14:paraId="3DE19ED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用于通知设备侧，是否进行系统配对(配对后 设备才能收到 短信、QQ、微信等的消息)</w:t>
            </w:r>
          </w:p>
        </w:tc>
      </w:tr>
      <w:tr w14:paraId="2878C677">
        <w:tc>
          <w:tcPr>
            <w:tcW w:w="2289" w:type="dxa"/>
          </w:tcPr>
          <w:p w14:paraId="2ECBF4A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MusicItemInfo</w:t>
            </w:r>
          </w:p>
        </w:tc>
        <w:tc>
          <w:tcPr>
            <w:tcW w:w="2400" w:type="dxa"/>
          </w:tcPr>
          <w:p w14:paraId="7A2CD85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DATA_TYPE_MUSIC_CONTENT (113 / 0x71)</w:t>
            </w:r>
          </w:p>
        </w:tc>
        <w:tc>
          <w:tcPr>
            <w:tcW w:w="1980" w:type="dxa"/>
          </w:tcPr>
          <w:p w14:paraId="4C7C6FE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[_music_status:1]</w:t>
            </w:r>
          </w:p>
        </w:tc>
        <w:tc>
          <w:tcPr>
            <w:tcW w:w="3315" w:type="dxa"/>
          </w:tcPr>
          <w:p w14:paraId="6544037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70E0F82">
        <w:tc>
          <w:tcPr>
            <w:tcW w:w="2289" w:type="dxa"/>
          </w:tcPr>
          <w:p w14:paraId="7D3D4BF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CE_RequestLongSitCmd</w:t>
            </w:r>
          </w:p>
        </w:tc>
        <w:tc>
          <w:tcPr>
            <w:tcW w:w="2400" w:type="dxa"/>
          </w:tcPr>
          <w:p w14:paraId="76D0188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DATA_TYPE_SITTING_REMIND (114 / 0x72)</w:t>
            </w:r>
          </w:p>
        </w:tc>
        <w:tc>
          <w:tcPr>
            <w:tcW w:w="1980" w:type="dxa"/>
          </w:tcPr>
          <w:p w14:paraId="5EDC35C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45950C7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7AF4C15">
        <w:tc>
          <w:tcPr>
            <w:tcW w:w="2289" w:type="dxa"/>
          </w:tcPr>
          <w:p w14:paraId="6845343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CE_SyncLongSitRemindCmd</w:t>
            </w:r>
          </w:p>
        </w:tc>
        <w:tc>
          <w:tcPr>
            <w:tcW w:w="2400" w:type="dxa"/>
          </w:tcPr>
          <w:p w14:paraId="49C2CDC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DATA_TYPE_SITTING_REMIND (114 / 0x72)</w:t>
            </w:r>
          </w:p>
        </w:tc>
        <w:tc>
          <w:tcPr>
            <w:tcW w:w="1980" w:type="dxa"/>
          </w:tcPr>
          <w:p w14:paraId="0FB66E3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 [_noon_onoff:1] [_repeatDay:1] [_startTimeHour:1] [_startTimemin:1] [_endTimeHour:1] [_endTimeMin:1]</w:t>
            </w:r>
          </w:p>
        </w:tc>
        <w:tc>
          <w:tcPr>
            <w:tcW w:w="3315" w:type="dxa"/>
          </w:tcPr>
          <w:p w14:paraId="6539A7C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B382B93">
        <w:tc>
          <w:tcPr>
            <w:tcW w:w="2289" w:type="dxa"/>
          </w:tcPr>
          <w:p w14:paraId="7179518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CE_DisturbItem</w:t>
            </w:r>
          </w:p>
        </w:tc>
        <w:tc>
          <w:tcPr>
            <w:tcW w:w="2400" w:type="dxa"/>
          </w:tcPr>
          <w:p w14:paraId="01472D6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DATA_TYPE_FORGET_DISTURB (115 / 0x73)</w:t>
            </w:r>
          </w:p>
        </w:tc>
        <w:tc>
          <w:tcPr>
            <w:tcW w:w="1980" w:type="dxa"/>
          </w:tcPr>
          <w:p w14:paraId="1E1AFAF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[_switch_flag:1] [count:1]</w:t>
            </w:r>
          </w:p>
        </w:tc>
        <w:tc>
          <w:tcPr>
            <w:tcW w:w="3315" w:type="dxa"/>
          </w:tcPr>
          <w:p w14:paraId="40D6E35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BA2C405">
        <w:tc>
          <w:tcPr>
            <w:tcW w:w="2289" w:type="dxa"/>
          </w:tcPr>
          <w:p w14:paraId="248C96A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CE_RequestDisturbCmd</w:t>
            </w:r>
          </w:p>
        </w:tc>
        <w:tc>
          <w:tcPr>
            <w:tcW w:w="2400" w:type="dxa"/>
          </w:tcPr>
          <w:p w14:paraId="16FE535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DATA_TYPE_FORGET_DISTURB (115 / 0x73)</w:t>
            </w:r>
          </w:p>
        </w:tc>
        <w:tc>
          <w:tcPr>
            <w:tcW w:w="1980" w:type="dxa"/>
          </w:tcPr>
          <w:p w14:paraId="381146E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3BD1729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A788C88">
        <w:tc>
          <w:tcPr>
            <w:tcW w:w="2289" w:type="dxa"/>
          </w:tcPr>
          <w:p w14:paraId="3ADA326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CE_SendPhotoCmd</w:t>
            </w:r>
          </w:p>
        </w:tc>
        <w:tc>
          <w:tcPr>
            <w:tcW w:w="2400" w:type="dxa"/>
          </w:tcPr>
          <w:p w14:paraId="1C8BB25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DATA_TYPE_PHOTOGRAPH_ONOFF (116 / 0x74)</w:t>
            </w:r>
          </w:p>
        </w:tc>
        <w:tc>
          <w:tcPr>
            <w:tcW w:w="1980" w:type="dxa"/>
          </w:tcPr>
          <w:p w14:paraId="0F9F73D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</w:t>
            </w:r>
          </w:p>
        </w:tc>
        <w:tc>
          <w:tcPr>
            <w:tcW w:w="3315" w:type="dxa"/>
          </w:tcPr>
          <w:p w14:paraId="0B44C1C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6A70E07">
        <w:tc>
          <w:tcPr>
            <w:tcW w:w="2289" w:type="dxa"/>
          </w:tcPr>
          <w:p w14:paraId="4CF55EE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CE_SyncPhoneControlCmd</w:t>
            </w:r>
          </w:p>
        </w:tc>
        <w:tc>
          <w:tcPr>
            <w:tcW w:w="2400" w:type="dxa"/>
          </w:tcPr>
          <w:p w14:paraId="3444379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DATA_TYPE_CALL_CONTROL_TO_DEV (117 / 0x75)</w:t>
            </w:r>
          </w:p>
        </w:tc>
        <w:tc>
          <w:tcPr>
            <w:tcW w:w="1980" w:type="dxa"/>
          </w:tcPr>
          <w:p w14:paraId="6450570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[_command:1]</w:t>
            </w:r>
          </w:p>
        </w:tc>
        <w:tc>
          <w:tcPr>
            <w:tcW w:w="3315" w:type="dxa"/>
          </w:tcPr>
          <w:p w14:paraId="773FA53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14664ED">
        <w:tc>
          <w:tcPr>
            <w:tcW w:w="2289" w:type="dxa"/>
          </w:tcPr>
          <w:p w14:paraId="701CE5B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CE_SyncResetCmd</w:t>
            </w:r>
          </w:p>
        </w:tc>
        <w:tc>
          <w:tcPr>
            <w:tcW w:w="2400" w:type="dxa"/>
          </w:tcPr>
          <w:p w14:paraId="1374407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DATA_TYPE_RESET (118 / 0x76)</w:t>
            </w:r>
          </w:p>
        </w:tc>
        <w:tc>
          <w:tcPr>
            <w:tcW w:w="1980" w:type="dxa"/>
          </w:tcPr>
          <w:p w14:paraId="60CE179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32FC46F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CCDAFAB">
        <w:tc>
          <w:tcPr>
            <w:tcW w:w="2289" w:type="dxa"/>
          </w:tcPr>
          <w:p w14:paraId="21227C7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CE_CloseCmd</w:t>
            </w:r>
          </w:p>
        </w:tc>
        <w:tc>
          <w:tcPr>
            <w:tcW w:w="2400" w:type="dxa"/>
          </w:tcPr>
          <w:p w14:paraId="6CA8E40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DATA_TYPE_SHUTDOWN (119 / 0x77)</w:t>
            </w:r>
          </w:p>
        </w:tc>
        <w:tc>
          <w:tcPr>
            <w:tcW w:w="1980" w:type="dxa"/>
          </w:tcPr>
          <w:p w14:paraId="1B7DC52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[close:1]</w:t>
            </w:r>
          </w:p>
        </w:tc>
        <w:tc>
          <w:tcPr>
            <w:tcW w:w="3315" w:type="dxa"/>
          </w:tcPr>
          <w:p w14:paraId="40C2B9B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DD5EA34">
        <w:tc>
          <w:tcPr>
            <w:tcW w:w="2289" w:type="dxa"/>
          </w:tcPr>
          <w:p w14:paraId="69A42C6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CE_SyncPairOKCmd</w:t>
            </w:r>
          </w:p>
        </w:tc>
        <w:tc>
          <w:tcPr>
            <w:tcW w:w="2400" w:type="dxa"/>
          </w:tcPr>
          <w:p w14:paraId="4781051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DATA_TYPE_PAIR_FINISH (120 / 0x78)</w:t>
            </w:r>
          </w:p>
        </w:tc>
        <w:tc>
          <w:tcPr>
            <w:tcW w:w="1980" w:type="dxa"/>
          </w:tcPr>
          <w:p w14:paraId="3A9F6A6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[_firstPairStatus:1] [tPhoneType:1]</w:t>
            </w:r>
          </w:p>
        </w:tc>
        <w:tc>
          <w:tcPr>
            <w:tcW w:w="3315" w:type="dxa"/>
          </w:tcPr>
          <w:p w14:paraId="30AB98F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用于向设备侧确认是否配对完成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当APP成功与设备连接绑定后(如扫描二维码或输入配对数字)，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APP应主动告之设备侧，设备侧根据配对的状态信息来做相应的操作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(如退出二维码界面，或保存相关的配对信息等)，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该命令使用数据类型为DATA_TYPE_PAIR_FINISH</w:t>
            </w:r>
          </w:p>
        </w:tc>
      </w:tr>
      <w:tr w14:paraId="15E61471">
        <w:tc>
          <w:tcPr>
            <w:tcW w:w="2289" w:type="dxa"/>
          </w:tcPr>
          <w:p w14:paraId="4A10D6D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CE_UnitSettingCmd</w:t>
            </w:r>
          </w:p>
        </w:tc>
        <w:tc>
          <w:tcPr>
            <w:tcW w:w="2400" w:type="dxa"/>
          </w:tcPr>
          <w:p w14:paraId="1C3F592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DATA_TYPE_UNIT_SETTING (121 / 0x79)</w:t>
            </w:r>
          </w:p>
        </w:tc>
        <w:tc>
          <w:tcPr>
            <w:tcW w:w="1980" w:type="dxa"/>
          </w:tcPr>
          <w:p w14:paraId="7B171A9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[unitItem:8]</w:t>
            </w:r>
          </w:p>
        </w:tc>
        <w:tc>
          <w:tcPr>
            <w:tcW w:w="3315" w:type="dxa"/>
          </w:tcPr>
          <w:p w14:paraId="6F7E312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2A778BF">
        <w:tc>
          <w:tcPr>
            <w:tcW w:w="2289" w:type="dxa"/>
          </w:tcPr>
          <w:p w14:paraId="2314A5D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YD_SyncCallAlarmCmd</w:t>
            </w:r>
          </w:p>
        </w:tc>
        <w:tc>
          <w:tcPr>
            <w:tcW w:w="2400" w:type="dxa"/>
          </w:tcPr>
          <w:p w14:paraId="78C030E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DATA_TYPE_CALL_ALARM (122 / 0x7A)</w:t>
            </w:r>
          </w:p>
        </w:tc>
        <w:tc>
          <w:tcPr>
            <w:tcW w:w="1980" w:type="dxa"/>
          </w:tcPr>
          <w:p w14:paraId="1746C00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</w:t>
            </w:r>
          </w:p>
        </w:tc>
        <w:tc>
          <w:tcPr>
            <w:tcW w:w="3315" w:type="dxa"/>
          </w:tcPr>
          <w:p w14:paraId="2250A91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5A22E9F">
        <w:tc>
          <w:tcPr>
            <w:tcW w:w="2289" w:type="dxa"/>
          </w:tcPr>
          <w:p w14:paraId="1922E02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YD_SyncSMSAlarmCmd</w:t>
            </w:r>
          </w:p>
        </w:tc>
        <w:tc>
          <w:tcPr>
            <w:tcW w:w="2400" w:type="dxa"/>
          </w:tcPr>
          <w:p w14:paraId="00A926D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DATA_TYPE_MESSAGE_ALARM (123 / 0x7B)</w:t>
            </w:r>
          </w:p>
        </w:tc>
        <w:tc>
          <w:tcPr>
            <w:tcW w:w="1980" w:type="dxa"/>
          </w:tcPr>
          <w:p w14:paraId="7B310DF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</w:t>
            </w:r>
          </w:p>
        </w:tc>
        <w:tc>
          <w:tcPr>
            <w:tcW w:w="3315" w:type="dxa"/>
          </w:tcPr>
          <w:p w14:paraId="0A57BF8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EAD3683">
        <w:tc>
          <w:tcPr>
            <w:tcW w:w="2289" w:type="dxa"/>
          </w:tcPr>
          <w:p w14:paraId="561AFA7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CE_SyncWatchMenuCmd</w:t>
            </w:r>
          </w:p>
        </w:tc>
        <w:tc>
          <w:tcPr>
            <w:tcW w:w="2400" w:type="dxa"/>
          </w:tcPr>
          <w:p w14:paraId="4B62837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DATA_TYPE_MESSAGE_SWITCH (124 / 0x7C)</w:t>
            </w:r>
          </w:p>
        </w:tc>
        <w:tc>
          <w:tcPr>
            <w:tcW w:w="1980" w:type="dxa"/>
          </w:tcPr>
          <w:p w14:paraId="0208FB0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[menu:5]</w:t>
            </w:r>
          </w:p>
        </w:tc>
        <w:tc>
          <w:tcPr>
            <w:tcW w:w="3315" w:type="dxa"/>
          </w:tcPr>
          <w:p w14:paraId="562C780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C294625">
        <w:tc>
          <w:tcPr>
            <w:tcW w:w="2289" w:type="dxa"/>
          </w:tcPr>
          <w:p w14:paraId="378B3A2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YD_SyncFinishGoalCmd</w:t>
            </w:r>
          </w:p>
        </w:tc>
        <w:tc>
          <w:tcPr>
            <w:tcW w:w="2400" w:type="dxa"/>
          </w:tcPr>
          <w:p w14:paraId="71C97CD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DATA_TYPE_TARGET_ALARM (125 / 0x7D)</w:t>
            </w:r>
          </w:p>
        </w:tc>
        <w:tc>
          <w:tcPr>
            <w:tcW w:w="1980" w:type="dxa"/>
          </w:tcPr>
          <w:p w14:paraId="027B052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</w:t>
            </w:r>
          </w:p>
        </w:tc>
        <w:tc>
          <w:tcPr>
            <w:tcW w:w="3315" w:type="dxa"/>
          </w:tcPr>
          <w:p w14:paraId="403C839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A382B39">
        <w:tc>
          <w:tcPr>
            <w:tcW w:w="2289" w:type="dxa"/>
          </w:tcPr>
          <w:p w14:paraId="1DD0495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YD_SyncDrinkAlarmCmd</w:t>
            </w:r>
          </w:p>
        </w:tc>
        <w:tc>
          <w:tcPr>
            <w:tcW w:w="2400" w:type="dxa"/>
          </w:tcPr>
          <w:p w14:paraId="054423F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DATA_TYPE_DRINK_ALARM (126 / 0x7E)</w:t>
            </w:r>
          </w:p>
        </w:tc>
        <w:tc>
          <w:tcPr>
            <w:tcW w:w="1980" w:type="dxa"/>
          </w:tcPr>
          <w:p w14:paraId="796544D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 [_start_hour:1] [_start_min:1] [_end_hour:1] [_end_min:1] [_interval:1]</w:t>
            </w:r>
          </w:p>
        </w:tc>
        <w:tc>
          <w:tcPr>
            <w:tcW w:w="3315" w:type="dxa"/>
          </w:tcPr>
          <w:p w14:paraId="0C55E07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0B0805E">
        <w:tc>
          <w:tcPr>
            <w:tcW w:w="2289" w:type="dxa"/>
          </w:tcPr>
          <w:p w14:paraId="789F7AA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YD_SyncUpBrightCmd</w:t>
            </w:r>
          </w:p>
        </w:tc>
        <w:tc>
          <w:tcPr>
            <w:tcW w:w="2400" w:type="dxa"/>
          </w:tcPr>
          <w:p w14:paraId="3022260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DATA_TYPE_HAND_RISE_SWITCH (127 / 0x7F)</w:t>
            </w:r>
          </w:p>
        </w:tc>
        <w:tc>
          <w:tcPr>
            <w:tcW w:w="1980" w:type="dxa"/>
          </w:tcPr>
          <w:p w14:paraId="1604D3F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 [_start_hour:1] [_start_min:1] [_end_hour:1] [_end_min:1]</w:t>
            </w:r>
          </w:p>
        </w:tc>
        <w:tc>
          <w:tcPr>
            <w:tcW w:w="3315" w:type="dxa"/>
          </w:tcPr>
          <w:p w14:paraId="22BDABB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9ED5930">
        <w:tc>
          <w:tcPr>
            <w:tcW w:w="2289" w:type="dxa"/>
          </w:tcPr>
          <w:p w14:paraId="0A1E3BF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YD_SyncAutoHeartCmd</w:t>
            </w:r>
          </w:p>
        </w:tc>
        <w:tc>
          <w:tcPr>
            <w:tcW w:w="2400" w:type="dxa"/>
          </w:tcPr>
          <w:p w14:paraId="138EA67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DATA_TYPE_HEART_AUTO_SWITCH (128 / 0x80)</w:t>
            </w:r>
          </w:p>
        </w:tc>
        <w:tc>
          <w:tcPr>
            <w:tcW w:w="1980" w:type="dxa"/>
          </w:tcPr>
          <w:p w14:paraId="0419D9F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 [_hr24hOnoff:1] [_time:1] [_O2_onoff:1] [reserved0:4] [reserved1:1]</w:t>
            </w:r>
          </w:p>
        </w:tc>
        <w:tc>
          <w:tcPr>
            <w:tcW w:w="3315" w:type="dxa"/>
          </w:tcPr>
          <w:p w14:paraId="496E131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FAD0393">
        <w:tc>
          <w:tcPr>
            <w:tcW w:w="2289" w:type="dxa"/>
          </w:tcPr>
          <w:p w14:paraId="65D9BCA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CE_SyncWatchFaceCmd</w:t>
            </w:r>
          </w:p>
        </w:tc>
        <w:tc>
          <w:tcPr>
            <w:tcW w:w="2400" w:type="dxa"/>
          </w:tcPr>
          <w:p w14:paraId="48C42F3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DATA_TYPE_WATCH_SETTING (129 / 0x81)</w:t>
            </w:r>
          </w:p>
        </w:tc>
        <w:tc>
          <w:tcPr>
            <w:tcW w:w="1980" w:type="dxa"/>
          </w:tcPr>
          <w:p w14:paraId="62122DA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[tFaceNum:1] [face1:1] [face2:1] [face3:1] [face4:1] [face5:1] [face6:1]</w:t>
            </w:r>
          </w:p>
        </w:tc>
        <w:tc>
          <w:tcPr>
            <w:tcW w:w="3315" w:type="dxa"/>
          </w:tcPr>
          <w:p w14:paraId="6D454F9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06B0CDC">
        <w:tc>
          <w:tcPr>
            <w:tcW w:w="2289" w:type="dxa"/>
          </w:tcPr>
          <w:p w14:paraId="3D7CF33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YD_SyncSportCmd</w:t>
            </w:r>
          </w:p>
        </w:tc>
        <w:tc>
          <w:tcPr>
            <w:tcW w:w="2400" w:type="dxa"/>
          </w:tcPr>
          <w:p w14:paraId="3651B84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DATA_TYPE_APP_SPORT (130 / 0x82)</w:t>
            </w:r>
          </w:p>
        </w:tc>
        <w:tc>
          <w:tcPr>
            <w:tcW w:w="1980" w:type="dxa"/>
          </w:tcPr>
          <w:p w14:paraId="11EE297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[_type:1] [_status:1] [_time:4] [_distance:4]</w:t>
            </w:r>
          </w:p>
        </w:tc>
        <w:tc>
          <w:tcPr>
            <w:tcW w:w="3315" w:type="dxa"/>
          </w:tcPr>
          <w:p w14:paraId="1DE3F64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9B176C0">
        <w:tc>
          <w:tcPr>
            <w:tcW w:w="2289" w:type="dxa"/>
          </w:tcPr>
          <w:p w14:paraId="148C53D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CE_SyncCustomFaceCmd</w:t>
            </w:r>
          </w:p>
        </w:tc>
        <w:tc>
          <w:tcPr>
            <w:tcW w:w="2400" w:type="dxa"/>
          </w:tcPr>
          <w:p w14:paraId="6155EAE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DATA_TYPE_WATCH_FACE_SYNC (131 / 0x83)</w:t>
            </w:r>
          </w:p>
        </w:tc>
        <w:tc>
          <w:tcPr>
            <w:tcW w:w="1980" w:type="dxa"/>
          </w:tcPr>
          <w:p w14:paraId="50BADC4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[cmd:1] [all_len:4] [current_pos:4]</w:t>
            </w:r>
          </w:p>
        </w:tc>
        <w:tc>
          <w:tcPr>
            <w:tcW w:w="3315" w:type="dxa"/>
          </w:tcPr>
          <w:p w14:paraId="35C41FF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E2CFF23">
        <w:tc>
          <w:tcPr>
            <w:tcW w:w="2289" w:type="dxa"/>
          </w:tcPr>
          <w:p w14:paraId="29A1E89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CE_SyncPhotoDialCmd</w:t>
            </w:r>
          </w:p>
        </w:tc>
        <w:tc>
          <w:tcPr>
            <w:tcW w:w="2400" w:type="dxa"/>
          </w:tcPr>
          <w:p w14:paraId="01AB392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DATA_TYPE_WATCH_FACE_SYNC (131 / 0x83)</w:t>
            </w:r>
          </w:p>
        </w:tc>
        <w:tc>
          <w:tcPr>
            <w:tcW w:w="1980" w:type="dxa"/>
          </w:tcPr>
          <w:p w14:paraId="5DF6504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[xx:4] [cmd:1] [all_len:4] [current_pos:4]</w:t>
            </w:r>
          </w:p>
        </w:tc>
        <w:tc>
          <w:tcPr>
            <w:tcW w:w="3315" w:type="dxa"/>
          </w:tcPr>
          <w:p w14:paraId="49C153D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43CE93A">
        <w:tc>
          <w:tcPr>
            <w:tcW w:w="2289" w:type="dxa"/>
          </w:tcPr>
          <w:p w14:paraId="6C24935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CE_SyncSystemFaceDataCmd</w:t>
            </w:r>
          </w:p>
        </w:tc>
        <w:tc>
          <w:tcPr>
            <w:tcW w:w="2400" w:type="dxa"/>
          </w:tcPr>
          <w:p w14:paraId="1D7819E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DATA_TYPE_WATCH_FACE_SYNC (131 / 0x83)</w:t>
            </w:r>
          </w:p>
        </w:tc>
        <w:tc>
          <w:tcPr>
            <w:tcW w:w="1980" w:type="dxa"/>
          </w:tcPr>
          <w:p w14:paraId="6D3CCCE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[cmd:1] [all_len:4] [current_pos:4]</w:t>
            </w:r>
          </w:p>
        </w:tc>
        <w:tc>
          <w:tcPr>
            <w:tcW w:w="3315" w:type="dxa"/>
          </w:tcPr>
          <w:p w14:paraId="00F3043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F37C818">
        <w:tc>
          <w:tcPr>
            <w:tcW w:w="2289" w:type="dxa"/>
          </w:tcPr>
          <w:p w14:paraId="25D9BF0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YD_SyncFaceIndexCmd</w:t>
            </w:r>
          </w:p>
        </w:tc>
        <w:tc>
          <w:tcPr>
            <w:tcW w:w="2400" w:type="dxa"/>
          </w:tcPr>
          <w:p w14:paraId="3DAA679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DATA_TYPE_WATCH_FACE_SYNC (131 / 0x83)</w:t>
            </w:r>
          </w:p>
        </w:tc>
        <w:tc>
          <w:tcPr>
            <w:tcW w:w="1980" w:type="dxa"/>
          </w:tcPr>
          <w:p w14:paraId="760D496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[cmd:1] [_index:1]</w:t>
            </w:r>
          </w:p>
        </w:tc>
        <w:tc>
          <w:tcPr>
            <w:tcW w:w="3315" w:type="dxa"/>
          </w:tcPr>
          <w:p w14:paraId="11048FE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9A960A8">
        <w:tc>
          <w:tcPr>
            <w:tcW w:w="2289" w:type="dxa"/>
          </w:tcPr>
          <w:p w14:paraId="30870E8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YD_RequestWatchFaceSettingCmd</w:t>
            </w:r>
          </w:p>
        </w:tc>
        <w:tc>
          <w:tcPr>
            <w:tcW w:w="2400" w:type="dxa"/>
          </w:tcPr>
          <w:p w14:paraId="365C859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DATA_TYPE_WATCH_FACE_INFO (132 / 0x84)</w:t>
            </w:r>
          </w:p>
        </w:tc>
        <w:tc>
          <w:tcPr>
            <w:tcW w:w="1980" w:type="dxa"/>
          </w:tcPr>
          <w:p w14:paraId="3F3BABA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183A005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DEB1035">
        <w:tc>
          <w:tcPr>
            <w:tcW w:w="2289" w:type="dxa"/>
          </w:tcPr>
          <w:p w14:paraId="1ED4982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CE_SyncMenstrualCycleCmd</w:t>
            </w:r>
          </w:p>
        </w:tc>
        <w:tc>
          <w:tcPr>
            <w:tcW w:w="2400" w:type="dxa"/>
          </w:tcPr>
          <w:p w14:paraId="7951888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DATA_TYPE_WOMAN_STAGE_INFO (133 / 0x85)</w:t>
            </w:r>
          </w:p>
        </w:tc>
        <w:tc>
          <w:tcPr>
            <w:tcW w:w="1980" w:type="dxa"/>
          </w:tcPr>
          <w:p w14:paraId="239E770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5D1DCD4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44E3537">
        <w:tc>
          <w:tcPr>
            <w:tcW w:w="2289" w:type="dxa"/>
          </w:tcPr>
          <w:p w14:paraId="2E3E359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CE_SyncWatchFaceStartCmd</w:t>
            </w:r>
          </w:p>
        </w:tc>
        <w:tc>
          <w:tcPr>
            <w:tcW w:w="2400" w:type="dxa"/>
          </w:tcPr>
          <w:p w14:paraId="5306C94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DATA_TYPE_WATCH_FACE_START (134 / 0x86)</w:t>
            </w:r>
          </w:p>
        </w:tc>
        <w:tc>
          <w:tcPr>
            <w:tcW w:w="1980" w:type="dxa"/>
          </w:tcPr>
          <w:p w14:paraId="6A3C3DD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0CDAD16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Determine whether the device supports high-speed data transmission mode.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The current data types supported by the high-speed data mode are `CE_SyncSystemFaceDataCmd`, `CE_SyncCustomFaceCmd`.</w:t>
            </w:r>
          </w:p>
        </w:tc>
      </w:tr>
      <w:tr w14:paraId="251B914A">
        <w:tc>
          <w:tcPr>
            <w:tcW w:w="2289" w:type="dxa"/>
          </w:tcPr>
          <w:p w14:paraId="021A432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CE_DeleteImageCmd</w:t>
            </w:r>
          </w:p>
        </w:tc>
        <w:tc>
          <w:tcPr>
            <w:tcW w:w="2400" w:type="dxa"/>
          </w:tcPr>
          <w:p w14:paraId="4058B6E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DATA_TYPE_PHOTO_WATCHFACE_DEL (140 / 0x8C)</w:t>
            </w:r>
          </w:p>
        </w:tc>
        <w:tc>
          <w:tcPr>
            <w:tcW w:w="1980" w:type="dxa"/>
          </w:tcPr>
          <w:p w14:paraId="7D77CEF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[_idx:1]</w:t>
            </w:r>
          </w:p>
        </w:tc>
        <w:tc>
          <w:tcPr>
            <w:tcW w:w="3315" w:type="dxa"/>
          </w:tcPr>
          <w:p w14:paraId="130B544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152FE4D">
        <w:tc>
          <w:tcPr>
            <w:tcW w:w="2289" w:type="dxa"/>
          </w:tcPr>
          <w:p w14:paraId="2E1E0E4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CE_RemovePhotoAlbumImageCmd</w:t>
            </w:r>
          </w:p>
        </w:tc>
        <w:tc>
          <w:tcPr>
            <w:tcW w:w="2400" w:type="dxa"/>
          </w:tcPr>
          <w:p w14:paraId="152F1DB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DATA_TYPE_PHOTO_WATCHFACE_DEL (140 / 0x8C)</w:t>
            </w:r>
          </w:p>
        </w:tc>
        <w:tc>
          <w:tcPr>
            <w:tcW w:w="1980" w:type="dxa"/>
          </w:tcPr>
          <w:p w14:paraId="739A6A5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[_idx:1]</w:t>
            </w:r>
          </w:p>
        </w:tc>
        <w:tc>
          <w:tcPr>
            <w:tcW w:w="3315" w:type="dxa"/>
          </w:tcPr>
          <w:p w14:paraId="095206E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64E00F8">
        <w:tc>
          <w:tcPr>
            <w:tcW w:w="2289" w:type="dxa"/>
          </w:tcPr>
          <w:p w14:paraId="72B5176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CE_SendMotionCmd</w:t>
            </w:r>
          </w:p>
        </w:tc>
        <w:tc>
          <w:tcPr>
            <w:tcW w:w="2400" w:type="dxa"/>
          </w:tcPr>
          <w:p w14:paraId="14AEC7F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DATA_TYPE_MOTION_GAME (143 / 0x8F)</w:t>
            </w:r>
          </w:p>
        </w:tc>
        <w:tc>
          <w:tcPr>
            <w:tcW w:w="1980" w:type="dxa"/>
          </w:tcPr>
          <w:p w14:paraId="0681F3E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[_onoff:1]</w:t>
            </w:r>
          </w:p>
        </w:tc>
        <w:tc>
          <w:tcPr>
            <w:tcW w:w="3315" w:type="dxa"/>
          </w:tcPr>
          <w:p w14:paraId="3981FDE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2197158">
        <w:tc>
          <w:tcPr>
            <w:tcW w:w="2289" w:type="dxa"/>
          </w:tcPr>
          <w:p w14:paraId="6BCE315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CE_ExternWeatherCmd</w:t>
            </w:r>
          </w:p>
        </w:tc>
        <w:tc>
          <w:tcPr>
            <w:tcW w:w="2400" w:type="dxa"/>
          </w:tcPr>
          <w:p w14:paraId="25632E4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DATA_TYPE_EXTERN_WEATHER (150 / 0x96)</w:t>
            </w:r>
          </w:p>
        </w:tc>
        <w:tc>
          <w:tcPr>
            <w:tcW w:w="1980" w:type="dxa"/>
          </w:tcPr>
          <w:p w14:paraId="34C7022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[_time:4] [_weather:1] [_day_weather:1] [_night_weather:1] [_temperature:1] [_feel_temperature:1] [_wind_scale:1] [_day_wind_scale:1] [_night_wind_scale:1] [_wind_direction:1] [_humidity:1] [_rev:2]</w:t>
            </w:r>
          </w:p>
        </w:tc>
        <w:tc>
          <w:tcPr>
            <w:tcW w:w="3315" w:type="dxa"/>
          </w:tcPr>
          <w:p w14:paraId="2A88525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{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unsigned char update_time[4]; //更新的时间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    unsigned char weather;        //type: 0. sunny, 1. cloudy, 2. partly_cloudy, 3. rain, 4. snow.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                            10.晴，11.多云，12.阴天，13.阵雨，14.雷阵雨，15.小雨，16.中雨，17.大雨，18. 雨夹雪，19.小雪，20.中雪，21.大雪，22.雾霾，23.风沙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 (0－4序号的天气为旧天气，按照旧协议转换，10－23序号为新协议的天气，另外APP在发送天气之前，应先获取设备侧的天气种类信息，然后再发送天气信息，因此APP在连接上蓝牙后应先发送混杂的同步命令到设备侧，设备侧也会返回混杂的同步命令到APP(其中包含了APP的控制命令)，然后APP再根据控制命令中的天气种类决定是发旧的0-4号天气还是新的10-23号天气)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unsigned char day_weather;   //日间天气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unsigned char night_weather;  //夜间天气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signed char temperature;  //实时温度 单位为摄氏度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signed char feel_temperature;  //体感温度 单位为摄氏度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unsigned char wind_scale;        //风力等级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unsigned char day_wind_scale;    //日间风力等级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unsigned char night_wind_scale;   //夜间风力等级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unsigned char wind_direction; //风向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unsigned char humidity;  //相对湿度  百分比数值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unsigned char rev[2];</w:t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 xml:space="preserve"> }weather_info_extern_struct;</w:t>
            </w:r>
          </w:p>
        </w:tc>
      </w:tr>
      <w:tr w14:paraId="243B3301">
        <w:tc>
          <w:tcPr>
            <w:tcW w:w="2289" w:type="dxa"/>
          </w:tcPr>
          <w:p w14:paraId="3CE389D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CE_LocationInfoCdm</w:t>
            </w:r>
          </w:p>
        </w:tc>
        <w:tc>
          <w:tcPr>
            <w:tcW w:w="2400" w:type="dxa"/>
          </w:tcPr>
          <w:p w14:paraId="10E6104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DATA_TYPE_LOCATION_INFO (152 / 0x98)</w:t>
            </w:r>
          </w:p>
        </w:tc>
        <w:tc>
          <w:tcPr>
            <w:tcW w:w="1980" w:type="dxa"/>
          </w:tcPr>
          <w:p w14:paraId="1F543A9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[_lon:4] [_lan:4]</w:t>
            </w:r>
          </w:p>
        </w:tc>
        <w:tc>
          <w:tcPr>
            <w:tcW w:w="3315" w:type="dxa"/>
          </w:tcPr>
          <w:p w14:paraId="2230C43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8D2F181">
        <w:tc>
          <w:tcPr>
            <w:tcW w:w="2289" w:type="dxa"/>
          </w:tcPr>
          <w:p w14:paraId="731AF75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CE_SyncWearControlCmd</w:t>
            </w:r>
          </w:p>
        </w:tc>
        <w:tc>
          <w:tcPr>
            <w:tcW w:w="2400" w:type="dxa"/>
          </w:tcPr>
          <w:p w14:paraId="2508C0B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DATA_TYPE_SET_LEFT_RIGHT_HAND (157 / 0x9D)</w:t>
            </w:r>
          </w:p>
        </w:tc>
        <w:tc>
          <w:tcPr>
            <w:tcW w:w="1980" w:type="dxa"/>
          </w:tcPr>
          <w:p w14:paraId="0C25817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[_wearWay:1]</w:t>
            </w:r>
          </w:p>
        </w:tc>
        <w:tc>
          <w:tcPr>
            <w:tcW w:w="3315" w:type="dxa"/>
          </w:tcPr>
          <w:p w14:paraId="7038D4C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3CC8F07">
        <w:tc>
          <w:tcPr>
            <w:tcW w:w="2289" w:type="dxa"/>
          </w:tcPr>
          <w:p w14:paraId="3CF8758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CE_RequestOTAStatusCmd</w:t>
            </w:r>
          </w:p>
        </w:tc>
        <w:tc>
          <w:tcPr>
            <w:tcW w:w="2400" w:type="dxa"/>
          </w:tcPr>
          <w:p w14:paraId="3B6BDFB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DATA_TYPE_OTA_STATUS (201 / 0xC9)</w:t>
            </w:r>
          </w:p>
        </w:tc>
        <w:tc>
          <w:tcPr>
            <w:tcW w:w="1980" w:type="dxa"/>
          </w:tcPr>
          <w:p w14:paraId="4EDCAA9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0727F6F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54E4478">
        <w:tc>
          <w:tcPr>
            <w:tcW w:w="2289" w:type="dxa"/>
          </w:tcPr>
          <w:p w14:paraId="2D77295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CE_OTAItem</w:t>
            </w:r>
          </w:p>
        </w:tc>
        <w:tc>
          <w:tcPr>
            <w:tcW w:w="2400" w:type="dxa"/>
          </w:tcPr>
          <w:p w14:paraId="62ABE38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DATA_TYPE_OTA_DATA (202 / 0xCA)</w:t>
            </w:r>
          </w:p>
        </w:tc>
        <w:tc>
          <w:tcPr>
            <w:tcW w:w="1980" w:type="dxa"/>
          </w:tcPr>
          <w:p w14:paraId="7B6E587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[ota_crc16:2] [ota_filesize:4] [ota_filepos:4]</w:t>
            </w:r>
          </w:p>
        </w:tc>
        <w:tc>
          <w:tcPr>
            <w:tcW w:w="3315" w:type="dxa"/>
          </w:tcPr>
          <w:p w14:paraId="6AAA156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33D4C7D">
        <w:tc>
          <w:tcPr>
            <w:tcW w:w="2289" w:type="dxa"/>
          </w:tcPr>
          <w:p w14:paraId="1F7AE7C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CE_ClearDataCmd</w:t>
            </w:r>
          </w:p>
        </w:tc>
        <w:tc>
          <w:tcPr>
            <w:tcW w:w="2400" w:type="dxa"/>
          </w:tcPr>
          <w:p w14:paraId="7BF05B4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DATA_TYPE_CLEAN_DATA (207 / 0xCF)</w:t>
            </w:r>
          </w:p>
        </w:tc>
        <w:tc>
          <w:tcPr>
            <w:tcW w:w="1980" w:type="dxa"/>
          </w:tcPr>
          <w:p w14:paraId="006CF2D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[close:1]</w:t>
            </w:r>
          </w:p>
        </w:tc>
        <w:tc>
          <w:tcPr>
            <w:tcW w:w="3315" w:type="dxa"/>
          </w:tcPr>
          <w:p w14:paraId="7D96767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4D6DEAF">
        <w:tc>
          <w:tcPr>
            <w:tcW w:w="2289" w:type="dxa"/>
          </w:tcPr>
          <w:p w14:paraId="31B854E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YD_RequestCleanData</w:t>
            </w:r>
          </w:p>
        </w:tc>
        <w:tc>
          <w:tcPr>
            <w:tcW w:w="2400" w:type="dxa"/>
          </w:tcPr>
          <w:p w14:paraId="0C6E64D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DATA_TYPE_CLEAN_DATA (207 / 0xCF)</w:t>
            </w:r>
          </w:p>
        </w:tc>
        <w:tc>
          <w:tcPr>
            <w:tcW w:w="1980" w:type="dxa"/>
          </w:tcPr>
          <w:p w14:paraId="07D5CD2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0078757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C254938">
        <w:tc>
          <w:tcPr>
            <w:tcW w:w="2289" w:type="dxa"/>
          </w:tcPr>
          <w:p w14:paraId="233B984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CE_RequestBloodPresureCmd</w:t>
            </w:r>
          </w:p>
        </w:tc>
        <w:tc>
          <w:tcPr>
            <w:tcW w:w="2400" w:type="dxa"/>
          </w:tcPr>
          <w:p w14:paraId="208C414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0DC3A36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2C142A0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82E5E4B">
        <w:tc>
          <w:tcPr>
            <w:tcW w:w="2289" w:type="dxa"/>
          </w:tcPr>
          <w:p w14:paraId="00E1D46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CE_RequestExerciseStatusCmd</w:t>
            </w:r>
          </w:p>
        </w:tc>
        <w:tc>
          <w:tcPr>
            <w:tcW w:w="2400" w:type="dxa"/>
          </w:tcPr>
          <w:p w14:paraId="090548A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0368D97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7365380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E513470">
        <w:tc>
          <w:tcPr>
            <w:tcW w:w="2289" w:type="dxa"/>
          </w:tcPr>
          <w:p w14:paraId="21CDF94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CE_RequestSettingButtonFunCmd</w:t>
            </w:r>
          </w:p>
        </w:tc>
        <w:tc>
          <w:tcPr>
            <w:tcW w:w="2400" w:type="dxa"/>
          </w:tcPr>
          <w:p w14:paraId="62EE32C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442794C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0B17D2E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2D7DCB0">
        <w:tc>
          <w:tcPr>
            <w:tcW w:w="2289" w:type="dxa"/>
          </w:tcPr>
          <w:p w14:paraId="49E6832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CE_SendGPSDataCmd</w:t>
            </w:r>
          </w:p>
        </w:tc>
        <w:tc>
          <w:tcPr>
            <w:tcW w:w="2400" w:type="dxa"/>
          </w:tcPr>
          <w:p w14:paraId="6160DB2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1BE40DC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[crc16:2] [_gpsType:1] [time:4] [file_size:2] [_gpsType:1] [allLen:2] [thisLen:2] [current_pos:2]</w:t>
            </w:r>
          </w:p>
        </w:tc>
        <w:tc>
          <w:tcPr>
            <w:tcW w:w="3315" w:type="dxa"/>
          </w:tcPr>
          <w:p w14:paraId="31D7F3B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9A14C00">
        <w:tc>
          <w:tcPr>
            <w:tcW w:w="2289" w:type="dxa"/>
          </w:tcPr>
          <w:p w14:paraId="390EFEB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CE_SyncContactCmd</w:t>
            </w:r>
          </w:p>
        </w:tc>
        <w:tc>
          <w:tcPr>
            <w:tcW w:w="2400" w:type="dxa"/>
          </w:tcPr>
          <w:p w14:paraId="35A9967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980" w:type="dxa"/>
          </w:tcPr>
          <w:p w14:paraId="35271F6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3315" w:type="dxa"/>
          </w:tcPr>
          <w:p w14:paraId="276E534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CAF4F09">
        <w:tc>
          <w:tcPr>
            <w:tcW w:w="2289" w:type="dxa"/>
          </w:tcPr>
          <w:p w14:paraId="0FCBF50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CE_SyncExerciseCmd</w:t>
            </w:r>
          </w:p>
        </w:tc>
        <w:tc>
          <w:tcPr>
            <w:tcW w:w="2400" w:type="dxa"/>
          </w:tcPr>
          <w:p w14:paraId="1407D9B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409E5D6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[_exerType:1] [_exerStatus:1] [tSportTime:4] [tTimeLong:4]</w:t>
            </w:r>
          </w:p>
        </w:tc>
        <w:tc>
          <w:tcPr>
            <w:tcW w:w="3315" w:type="dxa"/>
          </w:tcPr>
          <w:p w14:paraId="469CD20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B8D2C33">
        <w:tc>
          <w:tcPr>
            <w:tcW w:w="2289" w:type="dxa"/>
          </w:tcPr>
          <w:p w14:paraId="36649D1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CE_SyncGpsArgumentCmd</w:t>
            </w:r>
          </w:p>
        </w:tc>
        <w:tc>
          <w:tcPr>
            <w:tcW w:w="2400" w:type="dxa"/>
          </w:tcPr>
          <w:p w14:paraId="7BE98CE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367A535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[_gpsType:1] [_dataTime:4] [gps_len:2] [_gpsType:1] [alllen:2] [cur_len:2] [offset:2]</w:t>
            </w:r>
          </w:p>
        </w:tc>
        <w:tc>
          <w:tcPr>
            <w:tcW w:w="3315" w:type="dxa"/>
          </w:tcPr>
          <w:p w14:paraId="160143C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F412A80">
        <w:tc>
          <w:tcPr>
            <w:tcW w:w="2289" w:type="dxa"/>
          </w:tcPr>
          <w:p w14:paraId="094897C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CE_SyncOnoffScreenCmd</w:t>
            </w:r>
          </w:p>
        </w:tc>
        <w:tc>
          <w:tcPr>
            <w:tcW w:w="2400" w:type="dxa"/>
          </w:tcPr>
          <w:p w14:paraId="702C504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980" w:type="dxa"/>
          </w:tcPr>
          <w:p w14:paraId="68068F6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[_power_flag:1] [xx:4] [cmd:1] [all_len:4] [current_pos:4]</w:t>
            </w:r>
          </w:p>
        </w:tc>
        <w:tc>
          <w:tcPr>
            <w:tcW w:w="3315" w:type="dxa"/>
          </w:tcPr>
          <w:p w14:paraId="6F9B6AB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927FE62">
        <w:tc>
          <w:tcPr>
            <w:tcW w:w="2289" w:type="dxa"/>
          </w:tcPr>
          <w:p w14:paraId="09AA42E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CE_SyncQRCmd</w:t>
            </w:r>
          </w:p>
        </w:tc>
        <w:tc>
          <w:tcPr>
            <w:tcW w:w="2400" w:type="dxa"/>
          </w:tcPr>
          <w:p w14:paraId="710F6A3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980" w:type="dxa"/>
          </w:tcPr>
          <w:p w14:paraId="1F7A8B8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[_idx:1]</w:t>
            </w:r>
          </w:p>
        </w:tc>
        <w:tc>
          <w:tcPr>
            <w:tcW w:w="3315" w:type="dxa"/>
          </w:tcPr>
          <w:p w14:paraId="664DE35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D8AF0D5">
        <w:tc>
          <w:tcPr>
            <w:tcW w:w="2289" w:type="dxa"/>
          </w:tcPr>
          <w:p w14:paraId="7555FDC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CE_SyncSettingK6Cmd</w:t>
            </w:r>
          </w:p>
        </w:tc>
        <w:tc>
          <w:tcPr>
            <w:tcW w:w="2400" w:type="dxa"/>
          </w:tcPr>
          <w:p w14:paraId="775321B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4B03C75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[_clock_disp_type:1] [_hand_rise:1] [_language:1] [_lock:1] [noValue:4]</w:t>
            </w:r>
          </w:p>
        </w:tc>
        <w:tc>
          <w:tcPr>
            <w:tcW w:w="3315" w:type="dxa"/>
          </w:tcPr>
          <w:p w14:paraId="01B908C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K6 使用</w:t>
            </w:r>
          </w:p>
        </w:tc>
      </w:tr>
      <w:tr w14:paraId="67ACA4AC">
        <w:tc>
          <w:tcPr>
            <w:tcW w:w="2289" w:type="dxa"/>
          </w:tcPr>
          <w:p w14:paraId="53BE26D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CE_SyncSwimPoolLenCmd</w:t>
            </w:r>
          </w:p>
        </w:tc>
        <w:tc>
          <w:tcPr>
            <w:tcW w:w="2400" w:type="dxa"/>
          </w:tcPr>
          <w:p w14:paraId="6CEF785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303F498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[_pool_length:1]</w:t>
            </w:r>
          </w:p>
        </w:tc>
        <w:tc>
          <w:tcPr>
            <w:tcW w:w="3315" w:type="dxa"/>
          </w:tcPr>
          <w:p w14:paraId="33BF09F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</w:tbl>
    <w:p w14:paraId="0A0CA4C1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9</w:t>
      </w:r>
      <w:r>
        <w:rPr>
          <w:rFonts w:hint="eastAsia" w:ascii="仿宋" w:hAnsi="仿宋" w:eastAsia="仿宋" w:cs="仿宋"/>
        </w:rPr>
        <w:t>. 典型功能对接示例（心率/血氧/闹钟/表盘/OTA 等）</w:t>
      </w:r>
    </w:p>
    <w:p w14:paraId="5B174751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</w:t>
      </w:r>
      <w:r>
        <w:rPr>
          <w:rFonts w:hint="eastAsia" w:ascii="仿宋" w:hAnsi="仿宋" w:eastAsia="仿宋" w:cs="仿宋"/>
          <w:sz w:val="24"/>
          <w:szCs w:val="24"/>
        </w:rPr>
        <w:t>.1 请求设备信息 / 电量 / 混杂数据同步</w:t>
      </w:r>
    </w:p>
    <w:p w14:paraId="658D5E3C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// 设备信息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sendCmdToDevice:[CE_RequestDevInfoCmd new] complete:nil];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// 电量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sendCmdToDevice:[CE_RequestBatteryCmd new] complete:nil];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// 混杂数据（包含设备信息、电量、设置、闹钟等多个子项）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sendCmdToDevice:[CE_RequestAllInfoCmd new] complete:nil];</w:t>
      </w:r>
    </w:p>
    <w:p w14:paraId="0022ACF3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</w:t>
      </w:r>
      <w:r>
        <w:rPr>
          <w:rFonts w:hint="eastAsia" w:ascii="仿宋" w:hAnsi="仿宋" w:eastAsia="仿宋" w:cs="仿宋"/>
          <w:sz w:val="24"/>
          <w:szCs w:val="24"/>
        </w:rPr>
        <w:t>.2 同步时间</w:t>
      </w:r>
    </w:p>
    <w:p w14:paraId="2EB0C942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// absTime：Unix 时间戳（秒）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// offsetTime：时区偏移（秒）例如东八区 8*3600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CE_SyncTimeCmd *cmd = [[CE_SyncTimeCmd alloc] initWithAbsTime:[[NSDate date] timeIntervalSince1970]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                                               offset:8*3600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                                               format:1   // 1=24小时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 xml:space="preserve">                                                     mdFormat:0]; // 0=月-日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sendCmdToDevice:cmd complete:nil];</w:t>
      </w:r>
    </w:p>
    <w:p w14:paraId="72E936BD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</w:t>
      </w:r>
      <w:r>
        <w:rPr>
          <w:rFonts w:hint="eastAsia" w:ascii="仿宋" w:hAnsi="仿宋" w:eastAsia="仿宋" w:cs="仿宋"/>
          <w:sz w:val="24"/>
          <w:szCs w:val="24"/>
        </w:rPr>
        <w:t>.3 设置用户信息（性别/年龄/身高/体重/左右手）</w:t>
      </w:r>
    </w:p>
    <w:p w14:paraId="6D896E0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CE_SyncUserInfoCmd *cmd = [[CE_SyncUserInfoCmd alloc] init];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cmd.userId = 12345;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cmd.sex = 1;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cmd.age = 18;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cmd.hight = 170;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cmd.weight = 60;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cmd.lrHand = 0; // 0=左手 1=右手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sendCmdToDevice:cmd complete:nil];</w:t>
      </w:r>
    </w:p>
    <w:p w14:paraId="2F2A828D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</w:t>
      </w:r>
      <w:r>
        <w:rPr>
          <w:rFonts w:hint="eastAsia" w:ascii="仿宋" w:hAnsi="仿宋" w:eastAsia="仿宋" w:cs="仿宋"/>
          <w:sz w:val="24"/>
          <w:szCs w:val="24"/>
        </w:rPr>
        <w:t>.4 心率/血氧/血压/ECG 传感器控制</w:t>
      </w:r>
    </w:p>
    <w:p w14:paraId="32DEC73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部分设备采用 DATA_TYPE_HR_CONTROL 统一控制；也可能提供独立命令类。你可先监听 DATA_TYPE_FUNCTION_CONTROL 判断设备是否支持 BP/O2/ECG/HRV 等能力。</w:t>
      </w:r>
    </w:p>
    <w:p w14:paraId="1BA96EFD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// 示例：开启实时心率（具体命令以 SDK 命令类为准）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CE_SyncHeartRateCmd *hrCmd = [[CE_SyncHeartRateCmd alloc] initWithStatus:1];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sendCmdToDevice:hrCmd complete:nil];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// 开启血氧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CE_SyncHeartO2Cmd *o2Cmd = [[CE_SyncHeartO2Cmd alloc] initWithStatus:1];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sendCmdToDevice:o2Cmd complete:nil];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// 开启血压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CE_SyncBloodPressureCmd *bpCmd = [[CE_SyncBloodPressureCmd alloc] initWithStatus:1];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sendCmdToDevice:bpCmd complete:nil];</w:t>
      </w:r>
    </w:p>
    <w:p w14:paraId="5DE78952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</w:t>
      </w:r>
      <w:r>
        <w:rPr>
          <w:rFonts w:hint="eastAsia" w:ascii="仿宋" w:hAnsi="仿宋" w:eastAsia="仿宋" w:cs="仿宋"/>
          <w:sz w:val="24"/>
          <w:szCs w:val="24"/>
        </w:rPr>
        <w:t>.5 闹钟/久坐/勿扰</w:t>
      </w:r>
    </w:p>
    <w:p w14:paraId="656AC244">
      <w:pPr>
        <w:pStyle w:val="137"/>
        <w:shd w:val="clear" w:fill="F3F4F6"/>
        <w:spacing w:before="0" w:after="120" w:line="24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// 读取闹钟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sendCmdToDevice:[CE_RequestAlarmInfoCmd new] complete:nil];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// 设置闹钟（示例，alarmItems 组装见 CE_AlarmItem 定义）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CE_SyncAlarmK6Cmd *cmd = [CE_SyncAlarmK6Cmd new];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cmd.alarmItems = @[ /* CE_AlarmItem ... */ 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sendCmdToDevice:cmd complete:nil];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// 久坐提醒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CE_SyncLongSitRemindCmd *sit = [[CE_SyncLongSitRemindCmd alloc] initWithOnoff:1];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sendCmdToDevice:sit complete:nil];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// 勿扰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CE_SyncDisturbCmd *disturb = [[CE_SyncDisturbCmd alloc] initWithOnoff:1];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[[CEProductK6 shareInstance] sendCmdToDevice:disturb complete:nil];</w:t>
      </w:r>
    </w:p>
    <w:p w14:paraId="294277D2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</w:t>
      </w:r>
      <w:r>
        <w:rPr>
          <w:rFonts w:hint="eastAsia" w:ascii="仿宋" w:hAnsi="仿宋" w:eastAsia="仿宋" w:cs="仿宋"/>
          <w:sz w:val="24"/>
          <w:szCs w:val="24"/>
        </w:rPr>
        <w:t>.6 一键连接音频蓝牙（EDR）</w:t>
      </w:r>
    </w:p>
    <w:p w14:paraId="2A89B8C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1）监听 DATA_TYPE_FUNCTION_CONTROL，判断 hasEDR=YES 且 supportOneConnect=YES。</w:t>
      </w:r>
    </w:p>
    <w:p w14:paraId="4560760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2）发送 CE_RequestEdrInfoCmd 获取音频蓝牙信息。</w:t>
      </w:r>
    </w:p>
    <w:p w14:paraId="56F87FE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3）设备返回 DATA_TYPE_BTEDR_ADDR（name 字段）。</w:t>
      </w:r>
    </w:p>
    <w:p w14:paraId="501E531F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</w:t>
      </w:r>
      <w:r>
        <w:rPr>
          <w:rFonts w:hint="eastAsia" w:ascii="仿宋" w:hAnsi="仿宋" w:eastAsia="仿宋" w:cs="仿宋"/>
          <w:sz w:val="24"/>
          <w:szCs w:val="24"/>
        </w:rPr>
        <w:t>.7 OTA 升级流程（概要）</w:t>
      </w:r>
    </w:p>
    <w:p w14:paraId="317BA12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OTA 涉及镜像文件切片传输（DATA_TYPE_OTA_DATA）与状态回读（DATA_TYPE_OTA_STATUS）。完整流程建议结合命令类 CE_SendOtaDataCmd / CE_RequestOTAStatusCmd 以及协议文档执行。</w:t>
      </w:r>
    </w:p>
    <w:p w14:paraId="7CB85F56">
      <w:pPr>
        <w:pStyle w:val="16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关键建议：</w:t>
      </w:r>
    </w:p>
    <w:p w14:paraId="2531139D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升级开始前：确保连接稳定，避免后台被系统杀死；建议保持屏幕常亮或使用后台模式。</w:t>
      </w:r>
    </w:p>
    <w:p w14:paraId="254E7ECF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按设备要求：先查询 OTA 状态，再下发 OTA 数据分片，过程中持续监听 OTA_STATUS。</w:t>
      </w:r>
    </w:p>
    <w:p w14:paraId="79F262FF">
      <w:pPr>
        <w:pStyle w:val="23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升级过程禁止并发大量其它命令（SDK 以队列串行，但你也应避免插入无关指令）。</w:t>
      </w:r>
    </w:p>
    <w:p w14:paraId="6ED01906">
      <w:pPr>
        <w:pStyle w:val="23"/>
        <w:numPr>
          <w:numId w:val="0"/>
        </w:numPr>
        <w:spacing w:after="200" w:line="276" w:lineRule="auto"/>
        <w:contextualSpacing/>
        <w:rPr>
          <w:rFonts w:hint="eastAsia" w:ascii="仿宋" w:hAnsi="仿宋" w:eastAsia="仿宋" w:cs="仿宋"/>
          <w:sz w:val="24"/>
          <w:szCs w:val="24"/>
        </w:rPr>
      </w:pPr>
    </w:p>
    <w:p w14:paraId="5D694F56">
      <w:pPr>
        <w:pStyle w:val="23"/>
        <w:numPr>
          <w:numId w:val="0"/>
        </w:numPr>
        <w:spacing w:after="200" w:line="276" w:lineRule="auto"/>
        <w:contextualSpacing/>
        <w:rPr>
          <w:rFonts w:hint="eastAsia" w:ascii="仿宋" w:hAnsi="仿宋" w:eastAsia="仿宋" w:cs="仿宋"/>
          <w:sz w:val="24"/>
          <w:szCs w:val="24"/>
        </w:rPr>
      </w:pPr>
    </w:p>
    <w:p w14:paraId="1D299651">
      <w:pPr>
        <w:pStyle w:val="23"/>
        <w:numPr>
          <w:numId w:val="0"/>
        </w:numPr>
        <w:spacing w:after="200" w:line="276" w:lineRule="auto"/>
        <w:contextualSpacing/>
        <w:rPr>
          <w:rFonts w:hint="eastAsia" w:ascii="仿宋" w:hAnsi="仿宋" w:eastAsia="仿宋" w:cs="仿宋"/>
          <w:sz w:val="24"/>
          <w:szCs w:val="24"/>
        </w:rPr>
      </w:pPr>
    </w:p>
    <w:p w14:paraId="349E4EC0">
      <w:pPr>
        <w:pStyle w:val="4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9.8 OTA 升级实战示例（参考 demo）</w:t>
      </w:r>
    </w:p>
    <w:p w14:paraId="2263B8F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以下流程对应 demo 中的 `BleListViewController` + `OtaViewController`，可以直接按步骤接入：</w:t>
      </w:r>
    </w:p>
    <w:p w14:paraId="1B73061E">
      <w:pPr>
        <w:rPr>
          <w:rFonts w:hint="eastAsia" w:ascii="仿宋" w:hAnsi="仿宋" w:eastAsia="仿宋" w:cs="仿宋"/>
          <w:sz w:val="24"/>
          <w:szCs w:val="24"/>
        </w:rPr>
      </w:pPr>
    </w:p>
    <w:p w14:paraId="2292BC4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1）选择设备并连接（略）</w:t>
      </w:r>
    </w:p>
    <w:p w14:paraId="6C89DF4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扫描、选择设备、连接的流程与前文“快速上手”一致，这里不再重复。</w:t>
      </w:r>
    </w:p>
    <w:p w14:paraId="64B31F5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建议在 `ProductStatus_completed` 后再开始 OTA，以保证配对/初始化已完成。</w:t>
      </w:r>
    </w:p>
    <w:p w14:paraId="0106F543">
      <w:pPr>
        <w:rPr>
          <w:rFonts w:hint="eastAsia" w:ascii="仿宋" w:hAnsi="仿宋" w:eastAsia="仿宋" w:cs="仿宋"/>
          <w:sz w:val="24"/>
          <w:szCs w:val="24"/>
        </w:rPr>
      </w:pPr>
    </w:p>
    <w:p w14:paraId="3847853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2）选择 OTA 文件</w:t>
      </w:r>
    </w:p>
    <w:p w14:paraId="3D79FA8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业务侧自行实现文件选择界面（demo 用的是 `FileListViewController`），拿到固件二进制数据 `NSData *otaData`。</w:t>
      </w:r>
    </w:p>
    <w:p w14:paraId="523B3AC2">
      <w:pPr>
        <w:rPr>
          <w:rFonts w:hint="eastAsia" w:ascii="仿宋" w:hAnsi="仿宋" w:eastAsia="仿宋" w:cs="仿宋"/>
          <w:sz w:val="24"/>
          <w:szCs w:val="24"/>
        </w:rPr>
      </w:pPr>
    </w:p>
    <w:p w14:paraId="0269257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3）查询 OTA 状态（必需）</w:t>
      </w:r>
    </w:p>
    <w:p w14:paraId="76096F2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在设备连接完成（`ProductStatus_completed`）后，先发送 OTA 状态查询命令：</w:t>
      </w:r>
    </w:p>
    <w:p w14:paraId="78F6148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// Objective-C</w:t>
      </w:r>
    </w:p>
    <w:p w14:paraId="4FA7864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CE_RequestOTAStatusCmd *statusCmd = [[CE_RequestOTAStatusCmd alloc] init];</w:t>
      </w:r>
    </w:p>
    <w:p w14:paraId="6EEA9D7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[[CEProductK6 shareInstance] sendCmdToDevice:statusCmd complete:nil];</w:t>
      </w:r>
    </w:p>
    <w:p w14:paraId="109D0D12">
      <w:pPr>
        <w:rPr>
          <w:rFonts w:hint="eastAsia" w:ascii="仿宋" w:hAnsi="仿宋" w:eastAsia="仿宋" w:cs="仿宋"/>
          <w:sz w:val="24"/>
          <w:szCs w:val="24"/>
        </w:rPr>
      </w:pPr>
    </w:p>
    <w:p w14:paraId="285E1BD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// Swift</w:t>
      </w:r>
    </w:p>
    <w:p w14:paraId="478FE2D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let cmd = CE_RequestOTAStatusCmd()</w:t>
      </w:r>
    </w:p>
    <w:p w14:paraId="62F0EE9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CEProductK6.shareInstance().sendCmd(toDevice: cmd, complete: nil)</w:t>
      </w:r>
    </w:p>
    <w:p w14:paraId="2B151873">
      <w:pPr>
        <w:rPr>
          <w:rFonts w:hint="eastAsia" w:ascii="仿宋" w:hAnsi="仿宋" w:eastAsia="仿宋" w:cs="仿宋"/>
          <w:sz w:val="24"/>
          <w:szCs w:val="24"/>
        </w:rPr>
      </w:pPr>
    </w:p>
    <w:p w14:paraId="2BA81AA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4）监听 DATA_TYPE_OTA_STATUS 回调</w:t>
      </w:r>
    </w:p>
    <w:p w14:paraId="3C1A1CA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在全局数据接收处（demo 的 `DataReceiver` / `OtaViewController` 中），通过通知 `CEProductK6ReceiveDataNoticeKey` 监听数据，判断 DataType 是否为 `DATA_TYPE_OTA_STATUS (201)`：</w:t>
      </w:r>
    </w:p>
    <w:p w14:paraId="0B7B006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// Objective-C（简化示例）</w:t>
      </w:r>
    </w:p>
    <w:p w14:paraId="1190BD9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(void)receiveBleData:(NSNotification *)n {</w:t>
      </w:r>
    </w:p>
    <w:p w14:paraId="084C8CC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NSDictionary *info = n.userInfo;</w:t>
      </w:r>
    </w:p>
    <w:p w14:paraId="5C044F4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NSNumber *type = info[@"DataType"];</w:t>
      </w:r>
    </w:p>
    <w:p w14:paraId="3C21E7D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if (type.integerValue == DATA_TYPE_OTA_STATUS) {</w:t>
      </w:r>
    </w:p>
    <w:p w14:paraId="7B5EEA0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NSDictionary *otaInfo = info[@"Data"];</w:t>
      </w:r>
    </w:p>
    <w:p w14:paraId="514BBD0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// otaInfo 中包含 otaStatus/file_crc16/file_size/file_pos 等字段</w:t>
      </w:r>
    </w:p>
    <w:p w14:paraId="6476AD4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// 拿到 otaInfo 后进入下一步：发送 OTA 数据</w:t>
      </w:r>
    </w:p>
    <w:p w14:paraId="4BAA05A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}</w:t>
      </w:r>
    </w:p>
    <w:p w14:paraId="70B5EAD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053521A4">
      <w:pPr>
        <w:rPr>
          <w:rFonts w:hint="eastAsia" w:ascii="仿宋" w:hAnsi="仿宋" w:eastAsia="仿宋" w:cs="仿宋"/>
          <w:sz w:val="24"/>
          <w:szCs w:val="24"/>
        </w:rPr>
      </w:pPr>
    </w:p>
    <w:p w14:paraId="47017A9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// Swift（demo 思路）</w:t>
      </w:r>
    </w:p>
    <w:p w14:paraId="24473E7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@objc func receiveData(_ n: Notification) {</w:t>
      </w:r>
    </w:p>
    <w:p w14:paraId="2487351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guard let info = n.userInfo as? [AnyHashable: Any],</w:t>
      </w:r>
    </w:p>
    <w:p w14:paraId="6440B3F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  let type = info["DataType"] as? NSNumber else { return }</w:t>
      </w:r>
    </w:p>
    <w:p w14:paraId="31F4724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if type.intValue == DATA_TYPE_OTA_STATUS { // 201</w:t>
      </w:r>
    </w:p>
    <w:p w14:paraId="096259D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startTransmittingData(infoData: info)</w:t>
      </w:r>
    </w:p>
    <w:p w14:paraId="33B3349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}</w:t>
      </w:r>
    </w:p>
    <w:p w14:paraId="7492595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60C0D9AB">
      <w:pPr>
        <w:rPr>
          <w:rFonts w:hint="eastAsia" w:ascii="仿宋" w:hAnsi="仿宋" w:eastAsia="仿宋" w:cs="仿宋"/>
          <w:sz w:val="24"/>
          <w:szCs w:val="24"/>
        </w:rPr>
      </w:pPr>
    </w:p>
    <w:p w14:paraId="43692D2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5）发送 OTA 数据（CE_SendOtaDataCmd）</w:t>
      </w:r>
    </w:p>
    <w:p w14:paraId="3E1C380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CE_SendOtaDataCmd 内部已经实现分片、CRC16 校验和进度回调，业务只需要传入 ota 文件数据和 ota 状态信息即可：</w:t>
      </w:r>
    </w:p>
    <w:p w14:paraId="40BAEA7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// Objective-C</w:t>
      </w:r>
    </w:p>
    <w:p w14:paraId="420DD80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CE_SendOtaDataCmd *otaCmd =</w:t>
      </w:r>
    </w:p>
    <w:p w14:paraId="730C07B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[[CE_SendOtaDataCmd alloc] initWithData:otaData</w:t>
      </w:r>
    </w:p>
    <w:p w14:paraId="79629F9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                  otaStatusInfo:otaInfo</w:t>
      </w:r>
    </w:p>
    <w:p w14:paraId="46FC5FA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                     deviceInfo:@{}</w:t>
      </w:r>
    </w:p>
    <w:p w14:paraId="0E07D01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                complteProgress:^(CGFloat rate) {</w:t>
      </w:r>
    </w:p>
    <w:p w14:paraId="46BC51A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// rate 0.0 ~ 1.0，业务可在这里更新进度条</w:t>
      </w:r>
    </w:p>
    <w:p w14:paraId="3B30AC6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}];</w:t>
      </w:r>
    </w:p>
    <w:p w14:paraId="5FE912B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[[CEProductK6 shareInstance] sendCmdToDevice:otaCmd complete:nil];</w:t>
      </w:r>
    </w:p>
    <w:p w14:paraId="3934422D">
      <w:pPr>
        <w:rPr>
          <w:rFonts w:hint="eastAsia" w:ascii="仿宋" w:hAnsi="仿宋" w:eastAsia="仿宋" w:cs="仿宋"/>
          <w:sz w:val="24"/>
          <w:szCs w:val="24"/>
        </w:rPr>
      </w:pPr>
    </w:p>
    <w:p w14:paraId="100C126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// Swift（demo 结构）</w:t>
      </w:r>
    </w:p>
    <w:p w14:paraId="4B8780A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func startTransmittingData(infoData: [AnyHashable : Any]) {</w:t>
      </w:r>
    </w:p>
    <w:p w14:paraId="3DC5211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guard let fileData = self.fileData else { return }</w:t>
      </w:r>
    </w:p>
    <w:p w14:paraId="1DFD21F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let cmd = CE_SendOtaDataCmd(data: fileData,</w:t>
      </w:r>
    </w:p>
    <w:p w14:paraId="7CE348E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                        otaStatusInfo: infoData,</w:t>
      </w:r>
    </w:p>
    <w:p w14:paraId="4371023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                        deviceInfo: [:]) { p in</w:t>
      </w:r>
    </w:p>
    <w:p w14:paraId="189FF92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  // p 为 [0,1] 间的进度，结合 HUD/进度条显示即可</w:t>
      </w:r>
    </w:p>
    <w:p w14:paraId="6841CFF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}</w:t>
      </w:r>
    </w:p>
    <w:p w14:paraId="16D6BE1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CEProductK6.shareInstance().sendCmd(toDevice: cmd, complete: nil)</w:t>
      </w:r>
    </w:p>
    <w:p w14:paraId="666A56C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}</w:t>
      </w:r>
    </w:p>
    <w:p w14:paraId="6CCD169F">
      <w:pPr>
        <w:rPr>
          <w:rFonts w:hint="eastAsia" w:ascii="仿宋" w:hAnsi="仿宋" w:eastAsia="仿宋" w:cs="仿宋"/>
          <w:sz w:val="24"/>
          <w:szCs w:val="24"/>
        </w:rPr>
      </w:pPr>
    </w:p>
    <w:p w14:paraId="7ADB5C7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6）OTA 过程中的注意事项</w:t>
      </w:r>
    </w:p>
    <w:p w14:paraId="4ECA9C5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确保 App 不被系统挂起：demo 中通过 `UIApplication.shared.isIdleTimerDisabled = true` 保持屏幕常亮。</w:t>
      </w:r>
    </w:p>
    <w:p w14:paraId="5F93CF9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避免同时发送其它大量命令：虽然 SDK 通过队列串行发送，但仍建议 OTA 期间只保留必要的状态查询。</w:t>
      </w:r>
      <w:bookmarkStart w:id="0" w:name="_GoBack"/>
      <w:bookmarkEnd w:id="0"/>
    </w:p>
    <w:p w14:paraId="0401FD2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 可结合 `DATA_TYPE_OTA_STATUS` 的 otaStatus 字段判断升级是否完成/失败，失败时可提示用户重试。</w:t>
      </w:r>
    </w:p>
    <w:p w14:paraId="590044FF">
      <w:pPr>
        <w:pStyle w:val="23"/>
        <w:numPr>
          <w:numId w:val="0"/>
        </w:numPr>
        <w:spacing w:after="200" w:line="276" w:lineRule="auto"/>
        <w:contextualSpacing/>
        <w:rPr>
          <w:rFonts w:hint="eastAsia" w:ascii="仿宋" w:hAnsi="仿宋" w:eastAsia="仿宋" w:cs="仿宋"/>
          <w:sz w:val="24"/>
          <w:szCs w:val="24"/>
        </w:rPr>
      </w:pPr>
    </w:p>
    <w:p w14:paraId="49A13819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</w:t>
      </w:r>
      <w:r>
        <w:rPr>
          <w:rFonts w:hint="eastAsia" w:ascii="仿宋" w:hAnsi="仿宋" w:eastAsia="仿宋" w:cs="仿宋"/>
          <w:lang w:val="en-US" w:eastAsia="zh-CN"/>
        </w:rPr>
        <w:t>0</w:t>
      </w:r>
      <w:r>
        <w:rPr>
          <w:rFonts w:hint="eastAsia" w:ascii="仿宋" w:hAnsi="仿宋" w:eastAsia="仿宋" w:cs="仿宋"/>
        </w:rPr>
        <w:t>. 常见问题与排查</w:t>
      </w:r>
    </w:p>
    <w:p w14:paraId="3E4CF1A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1</w:t>
      </w: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b/>
          <w:sz w:val="24"/>
          <w:szCs w:val="24"/>
        </w:rPr>
        <w:t>.1 扫描不到设备</w:t>
      </w:r>
    </w:p>
    <w:p w14:paraId="1925345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确认手机蓝牙已开启；确认已授权蓝牙权限；确认设备在可发现模式；检查 sid 是否正确（默认 F618）。</w:t>
      </w:r>
    </w:p>
    <w:p w14:paraId="78B1935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1</w:t>
      </w: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b/>
          <w:sz w:val="24"/>
          <w:szCs w:val="24"/>
        </w:rPr>
        <w:t>.2 连接后收不到数据</w:t>
      </w:r>
    </w:p>
    <w:p w14:paraId="5020E4A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确认 Notify 特征已订阅；确认已完成配对（ProductStatus_completed）；确认已发送数据开关命令（CE_SensorCmd）打开上报。</w:t>
      </w:r>
    </w:p>
    <w:p w14:paraId="233624F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1</w:t>
      </w: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b/>
          <w:sz w:val="24"/>
          <w:szCs w:val="24"/>
        </w:rPr>
        <w:t>.3 命令发送超时</w:t>
      </w:r>
    </w:p>
    <w:p w14:paraId="5965971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检查设备是否断连；检查是否进入后台导致连接不稳定；适当提高 overtime；避免同时堆积大量命令；必要时 cleanCmdQueue 后重新初始化。</w:t>
      </w:r>
    </w:p>
    <w:p w14:paraId="34ABE84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1</w:t>
      </w: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b/>
          <w:sz w:val="24"/>
          <w:szCs w:val="24"/>
        </w:rPr>
        <w:t>.4 扫码连接匹配不到 MAC</w:t>
      </w:r>
    </w:p>
    <w:p w14:paraId="3A9853C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iOS 需先扫描再匹配 MAC；若广播不含 MAC，则只能通过名称/RSSI/设备信息上报来匹配。</w:t>
      </w:r>
    </w:p>
    <w:p w14:paraId="75613058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</w:t>
      </w:r>
      <w:r>
        <w:rPr>
          <w:rFonts w:hint="eastAsia" w:ascii="仿宋" w:hAnsi="仿宋" w:eastAsia="仿宋" w:cs="仿宋"/>
          <w:lang w:val="en-US" w:eastAsia="zh-CN"/>
        </w:rPr>
        <w:t>1</w:t>
      </w:r>
      <w:r>
        <w:rPr>
          <w:rFonts w:hint="eastAsia" w:ascii="仿宋" w:hAnsi="仿宋" w:eastAsia="仿宋" w:cs="仿宋"/>
        </w:rPr>
        <w:t>. 附录：DataType 全量枚举</w:t>
      </w:r>
    </w:p>
    <w:p w14:paraId="6BFC586A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</w:t>
      </w:r>
      <w:r>
        <w:rPr>
          <w:rFonts w:hint="eastAsia" w:ascii="仿宋" w:hAnsi="仿宋" w:eastAsia="仿宋" w:cs="仿宋"/>
          <w:sz w:val="24"/>
          <w:szCs w:val="24"/>
        </w:rPr>
        <w:t>.1 K6_DataFuncType 全量表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3475"/>
        <w:gridCol w:w="975"/>
        <w:gridCol w:w="990"/>
        <w:gridCol w:w="3353"/>
      </w:tblGrid>
      <w:tr w14:paraId="06958BA5">
        <w:tc>
          <w:tcPr>
            <w:tcW w:w="1169" w:type="dxa"/>
          </w:tcPr>
          <w:p w14:paraId="59FCEA0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方向</w:t>
            </w:r>
          </w:p>
        </w:tc>
        <w:tc>
          <w:tcPr>
            <w:tcW w:w="3475" w:type="dxa"/>
          </w:tcPr>
          <w:p w14:paraId="3799409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DataType</w:t>
            </w:r>
          </w:p>
        </w:tc>
        <w:tc>
          <w:tcPr>
            <w:tcW w:w="975" w:type="dxa"/>
          </w:tcPr>
          <w:p w14:paraId="37A8914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值(dec)</w:t>
            </w:r>
          </w:p>
        </w:tc>
        <w:tc>
          <w:tcPr>
            <w:tcW w:w="990" w:type="dxa"/>
          </w:tcPr>
          <w:p w14:paraId="2A9AF09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值(hex)</w:t>
            </w:r>
          </w:p>
        </w:tc>
        <w:tc>
          <w:tcPr>
            <w:tcW w:w="3353" w:type="dxa"/>
          </w:tcPr>
          <w:p w14:paraId="5EDDC9F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说明</w:t>
            </w:r>
          </w:p>
        </w:tc>
      </w:tr>
      <w:tr w14:paraId="7EC75F7E">
        <w:tc>
          <w:tcPr>
            <w:tcW w:w="1169" w:type="dxa"/>
          </w:tcPr>
          <w:p w14:paraId="05E0439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其他/测试</w:t>
            </w:r>
          </w:p>
        </w:tc>
        <w:tc>
          <w:tcPr>
            <w:tcW w:w="3475" w:type="dxa"/>
          </w:tcPr>
          <w:p w14:paraId="6C67770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DATA_TYPE_NULL</w:t>
            </w:r>
          </w:p>
        </w:tc>
        <w:tc>
          <w:tcPr>
            <w:tcW w:w="975" w:type="dxa"/>
          </w:tcPr>
          <w:p w14:paraId="0400CE9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</w:t>
            </w:r>
          </w:p>
        </w:tc>
        <w:tc>
          <w:tcPr>
            <w:tcW w:w="990" w:type="dxa"/>
          </w:tcPr>
          <w:p w14:paraId="0AD0F40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0x00</w:t>
            </w:r>
          </w:p>
        </w:tc>
        <w:tc>
          <w:tcPr>
            <w:tcW w:w="3353" w:type="dxa"/>
          </w:tcPr>
          <w:p w14:paraId="101838E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DA40938">
        <w:tc>
          <w:tcPr>
            <w:tcW w:w="1169" w:type="dxa"/>
          </w:tcPr>
          <w:p w14:paraId="5FF7213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7DDD6DF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DATA_TYPE_DEVINFO</w:t>
            </w:r>
          </w:p>
        </w:tc>
        <w:tc>
          <w:tcPr>
            <w:tcW w:w="975" w:type="dxa"/>
          </w:tcPr>
          <w:p w14:paraId="6386ED0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</w:t>
            </w:r>
          </w:p>
        </w:tc>
        <w:tc>
          <w:tcPr>
            <w:tcW w:w="990" w:type="dxa"/>
          </w:tcPr>
          <w:p w14:paraId="55AE3D8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0x02</w:t>
            </w:r>
          </w:p>
        </w:tc>
        <w:tc>
          <w:tcPr>
            <w:tcW w:w="3353" w:type="dxa"/>
          </w:tcPr>
          <w:p w14:paraId="3EA59C1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DeviceInfo(设备信息)</w:t>
            </w:r>
          </w:p>
        </w:tc>
      </w:tr>
      <w:tr w14:paraId="29BED177">
        <w:tc>
          <w:tcPr>
            <w:tcW w:w="1169" w:type="dxa"/>
          </w:tcPr>
          <w:p w14:paraId="2A9D93C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71CB73C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DATA_TYPE_BATTERY_INFO</w:t>
            </w:r>
          </w:p>
        </w:tc>
        <w:tc>
          <w:tcPr>
            <w:tcW w:w="975" w:type="dxa"/>
          </w:tcPr>
          <w:p w14:paraId="7E4976A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3</w:t>
            </w:r>
          </w:p>
        </w:tc>
        <w:tc>
          <w:tcPr>
            <w:tcW w:w="990" w:type="dxa"/>
          </w:tcPr>
          <w:p w14:paraId="0D57F36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0x03</w:t>
            </w:r>
          </w:p>
        </w:tc>
        <w:tc>
          <w:tcPr>
            <w:tcW w:w="3353" w:type="dxa"/>
          </w:tcPr>
          <w:p w14:paraId="66225E5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BATTERY_INFO(电池信息)</w:t>
            </w:r>
          </w:p>
        </w:tc>
      </w:tr>
      <w:tr w14:paraId="0E970CF8">
        <w:tc>
          <w:tcPr>
            <w:tcW w:w="1169" w:type="dxa"/>
          </w:tcPr>
          <w:p w14:paraId="3C381C3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2E7F953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DATA_TYPE_REAL_SPORT</w:t>
            </w:r>
          </w:p>
        </w:tc>
        <w:tc>
          <w:tcPr>
            <w:tcW w:w="975" w:type="dxa"/>
          </w:tcPr>
          <w:p w14:paraId="6716ACB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4</w:t>
            </w:r>
          </w:p>
        </w:tc>
        <w:tc>
          <w:tcPr>
            <w:tcW w:w="990" w:type="dxa"/>
          </w:tcPr>
          <w:p w14:paraId="36A08F2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0x04</w:t>
            </w:r>
          </w:p>
        </w:tc>
        <w:tc>
          <w:tcPr>
            <w:tcW w:w="3353" w:type="dxa"/>
          </w:tcPr>
          <w:p w14:paraId="07135CF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REAL_SPORT(实时运动数据)</w:t>
            </w:r>
          </w:p>
        </w:tc>
      </w:tr>
      <w:tr w14:paraId="2D30CE5B">
        <w:tc>
          <w:tcPr>
            <w:tcW w:w="1169" w:type="dxa"/>
          </w:tcPr>
          <w:p w14:paraId="7AFA3E2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47ACA45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DATA_TYPE_HISTORY_SPORT</w:t>
            </w:r>
          </w:p>
        </w:tc>
        <w:tc>
          <w:tcPr>
            <w:tcW w:w="975" w:type="dxa"/>
          </w:tcPr>
          <w:p w14:paraId="7885734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5</w:t>
            </w:r>
          </w:p>
        </w:tc>
        <w:tc>
          <w:tcPr>
            <w:tcW w:w="990" w:type="dxa"/>
          </w:tcPr>
          <w:p w14:paraId="0D91620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0x05</w:t>
            </w:r>
          </w:p>
        </w:tc>
        <w:tc>
          <w:tcPr>
            <w:tcW w:w="3353" w:type="dxa"/>
          </w:tcPr>
          <w:p w14:paraId="0B4C5E5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HISTORY_SPORT(历史运动数据)</w:t>
            </w:r>
          </w:p>
        </w:tc>
      </w:tr>
      <w:tr w14:paraId="2298D8B4">
        <w:tc>
          <w:tcPr>
            <w:tcW w:w="1169" w:type="dxa"/>
          </w:tcPr>
          <w:p w14:paraId="2CC68C4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7BC80A4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DATA_TYPE_SLEEP</w:t>
            </w:r>
          </w:p>
        </w:tc>
        <w:tc>
          <w:tcPr>
            <w:tcW w:w="975" w:type="dxa"/>
          </w:tcPr>
          <w:p w14:paraId="27D4D78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6</w:t>
            </w:r>
          </w:p>
        </w:tc>
        <w:tc>
          <w:tcPr>
            <w:tcW w:w="990" w:type="dxa"/>
          </w:tcPr>
          <w:p w14:paraId="2B2F3AC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0x06</w:t>
            </w:r>
          </w:p>
        </w:tc>
        <w:tc>
          <w:tcPr>
            <w:tcW w:w="3353" w:type="dxa"/>
          </w:tcPr>
          <w:p w14:paraId="78D1F3C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SLEEP(睡眠数据)</w:t>
            </w:r>
          </w:p>
        </w:tc>
      </w:tr>
      <w:tr w14:paraId="1DE77428">
        <w:tc>
          <w:tcPr>
            <w:tcW w:w="1169" w:type="dxa"/>
          </w:tcPr>
          <w:p w14:paraId="49852FF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52CF784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DATA_TYPE_REAL_HEART</w:t>
            </w:r>
          </w:p>
        </w:tc>
        <w:tc>
          <w:tcPr>
            <w:tcW w:w="975" w:type="dxa"/>
          </w:tcPr>
          <w:p w14:paraId="0FD48C1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7</w:t>
            </w:r>
          </w:p>
        </w:tc>
        <w:tc>
          <w:tcPr>
            <w:tcW w:w="990" w:type="dxa"/>
          </w:tcPr>
          <w:p w14:paraId="65BE913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0x07</w:t>
            </w:r>
          </w:p>
        </w:tc>
        <w:tc>
          <w:tcPr>
            <w:tcW w:w="3353" w:type="dxa"/>
          </w:tcPr>
          <w:p w14:paraId="5FFBED7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REAL_HEART(实时心率)</w:t>
            </w:r>
          </w:p>
        </w:tc>
      </w:tr>
      <w:tr w14:paraId="1F5EBA8A">
        <w:tc>
          <w:tcPr>
            <w:tcW w:w="1169" w:type="dxa"/>
          </w:tcPr>
          <w:p w14:paraId="3DB3B23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33D044B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DATA_TYPE_HISTORY_HEART</w:t>
            </w:r>
          </w:p>
        </w:tc>
        <w:tc>
          <w:tcPr>
            <w:tcW w:w="975" w:type="dxa"/>
          </w:tcPr>
          <w:p w14:paraId="0B0902D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8</w:t>
            </w:r>
          </w:p>
        </w:tc>
        <w:tc>
          <w:tcPr>
            <w:tcW w:w="990" w:type="dxa"/>
          </w:tcPr>
          <w:p w14:paraId="08B48F9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0x08</w:t>
            </w:r>
          </w:p>
        </w:tc>
        <w:tc>
          <w:tcPr>
            <w:tcW w:w="3353" w:type="dxa"/>
          </w:tcPr>
          <w:p w14:paraId="01348D6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HISTORY_HEART(历史 心率)</w:t>
            </w:r>
          </w:p>
        </w:tc>
      </w:tr>
      <w:tr w14:paraId="362FB38C">
        <w:tc>
          <w:tcPr>
            <w:tcW w:w="1169" w:type="dxa"/>
          </w:tcPr>
          <w:p w14:paraId="5ACCB6B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2903D7F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DATA_TYPE_DEV_SYNC</w:t>
            </w:r>
          </w:p>
        </w:tc>
        <w:tc>
          <w:tcPr>
            <w:tcW w:w="975" w:type="dxa"/>
          </w:tcPr>
          <w:p w14:paraId="11282FB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9</w:t>
            </w:r>
          </w:p>
        </w:tc>
        <w:tc>
          <w:tcPr>
            <w:tcW w:w="990" w:type="dxa"/>
          </w:tcPr>
          <w:p w14:paraId="5F97088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0x09</w:t>
            </w:r>
          </w:p>
        </w:tc>
        <w:tc>
          <w:tcPr>
            <w:tcW w:w="3353" w:type="dxa"/>
          </w:tcPr>
          <w:p w14:paraId="69EBC9D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DEV_SYNC(设备混杂数据，参数信息)</w:t>
            </w:r>
          </w:p>
        </w:tc>
      </w:tr>
      <w:tr w14:paraId="3F52A31B">
        <w:tc>
          <w:tcPr>
            <w:tcW w:w="1169" w:type="dxa"/>
          </w:tcPr>
          <w:p w14:paraId="07A4685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0FB4169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DATA_TYPE_MIX_SPORT</w:t>
            </w:r>
          </w:p>
        </w:tc>
        <w:tc>
          <w:tcPr>
            <w:tcW w:w="975" w:type="dxa"/>
          </w:tcPr>
          <w:p w14:paraId="4363BB6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10</w:t>
            </w:r>
          </w:p>
        </w:tc>
        <w:tc>
          <w:tcPr>
            <w:tcW w:w="990" w:type="dxa"/>
          </w:tcPr>
          <w:p w14:paraId="30A5AF3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0x0A</w:t>
            </w:r>
          </w:p>
        </w:tc>
        <w:tc>
          <w:tcPr>
            <w:tcW w:w="3353" w:type="dxa"/>
          </w:tcPr>
          <w:p w14:paraId="73ACC7F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MIX_SPORT(运动类型)</w:t>
            </w:r>
          </w:p>
        </w:tc>
      </w:tr>
      <w:tr w14:paraId="10FD899F">
        <w:tc>
          <w:tcPr>
            <w:tcW w:w="1169" w:type="dxa"/>
          </w:tcPr>
          <w:p w14:paraId="35510C3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3C3DD10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DATA_TYPE_FIND_PHONE_OR_DEVICE</w:t>
            </w:r>
          </w:p>
        </w:tc>
        <w:tc>
          <w:tcPr>
            <w:tcW w:w="975" w:type="dxa"/>
          </w:tcPr>
          <w:p w14:paraId="16C10EE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</w:t>
            </w:r>
          </w:p>
        </w:tc>
        <w:tc>
          <w:tcPr>
            <w:tcW w:w="990" w:type="dxa"/>
          </w:tcPr>
          <w:p w14:paraId="7907FCF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0x0B</w:t>
            </w:r>
          </w:p>
        </w:tc>
        <w:tc>
          <w:tcPr>
            <w:tcW w:w="3353" w:type="dxa"/>
          </w:tcPr>
          <w:p w14:paraId="2EC5FF4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FIND_PHONE(查找手机)</w:t>
            </w:r>
          </w:p>
        </w:tc>
      </w:tr>
      <w:tr w14:paraId="2B045E4B">
        <w:tc>
          <w:tcPr>
            <w:tcW w:w="1169" w:type="dxa"/>
          </w:tcPr>
          <w:p w14:paraId="70C7C69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5AFA456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DATA_TYPE_BLE_PAIR_STATUS</w:t>
            </w:r>
          </w:p>
        </w:tc>
        <w:tc>
          <w:tcPr>
            <w:tcW w:w="975" w:type="dxa"/>
          </w:tcPr>
          <w:p w14:paraId="4261ED3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</w:t>
            </w:r>
          </w:p>
        </w:tc>
        <w:tc>
          <w:tcPr>
            <w:tcW w:w="990" w:type="dxa"/>
          </w:tcPr>
          <w:p w14:paraId="22F4D86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0x0C</w:t>
            </w:r>
          </w:p>
        </w:tc>
        <w:tc>
          <w:tcPr>
            <w:tcW w:w="3353" w:type="dxa"/>
          </w:tcPr>
          <w:p w14:paraId="7C08860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PAIR_STATUS(系统配对 状态)</w:t>
            </w:r>
          </w:p>
        </w:tc>
      </w:tr>
      <w:tr w14:paraId="7622A3D1">
        <w:tc>
          <w:tcPr>
            <w:tcW w:w="1169" w:type="dxa"/>
          </w:tcPr>
          <w:p w14:paraId="5A996E3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2798869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DATA_TYPE_USER_CHANGE</w:t>
            </w:r>
          </w:p>
        </w:tc>
        <w:tc>
          <w:tcPr>
            <w:tcW w:w="975" w:type="dxa"/>
          </w:tcPr>
          <w:p w14:paraId="21DEC5D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</w:t>
            </w:r>
          </w:p>
        </w:tc>
        <w:tc>
          <w:tcPr>
            <w:tcW w:w="990" w:type="dxa"/>
          </w:tcPr>
          <w:p w14:paraId="06B1AE2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0x0D</w:t>
            </w:r>
          </w:p>
        </w:tc>
        <w:tc>
          <w:tcPr>
            <w:tcW w:w="3353" w:type="dxa"/>
          </w:tcPr>
          <w:p w14:paraId="0B18C26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User Change(用户切换)</w:t>
            </w:r>
          </w:p>
        </w:tc>
      </w:tr>
      <w:tr w14:paraId="1AE5C736">
        <w:tc>
          <w:tcPr>
            <w:tcW w:w="1169" w:type="dxa"/>
          </w:tcPr>
          <w:p w14:paraId="32C4437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7B759FC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DATA_TYPE_MUSIC_CONTROL</w:t>
            </w:r>
          </w:p>
        </w:tc>
        <w:tc>
          <w:tcPr>
            <w:tcW w:w="975" w:type="dxa"/>
          </w:tcPr>
          <w:p w14:paraId="22366B2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14</w:t>
            </w:r>
          </w:p>
        </w:tc>
        <w:tc>
          <w:tcPr>
            <w:tcW w:w="990" w:type="dxa"/>
          </w:tcPr>
          <w:p w14:paraId="135A4CA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0x0E</w:t>
            </w:r>
          </w:p>
        </w:tc>
        <w:tc>
          <w:tcPr>
            <w:tcW w:w="3353" w:type="dxa"/>
          </w:tcPr>
          <w:p w14:paraId="7432B48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MUSIC_CONTROL(音乐控制)</w:t>
            </w:r>
          </w:p>
        </w:tc>
      </w:tr>
      <w:tr w14:paraId="222154D4">
        <w:tc>
          <w:tcPr>
            <w:tcW w:w="1169" w:type="dxa"/>
          </w:tcPr>
          <w:p w14:paraId="508BD93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61F2522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DATA_TYPE_CALL_CONTROL_TO_APP</w:t>
            </w:r>
          </w:p>
        </w:tc>
        <w:tc>
          <w:tcPr>
            <w:tcW w:w="975" w:type="dxa"/>
          </w:tcPr>
          <w:p w14:paraId="13E7FEE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15</w:t>
            </w:r>
          </w:p>
        </w:tc>
        <w:tc>
          <w:tcPr>
            <w:tcW w:w="990" w:type="dxa"/>
          </w:tcPr>
          <w:p w14:paraId="7B7D9FF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0x0F</w:t>
            </w:r>
          </w:p>
        </w:tc>
        <w:tc>
          <w:tcPr>
            <w:tcW w:w="3353" w:type="dxa"/>
          </w:tcPr>
          <w:p w14:paraId="35B7C93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76CCDE4">
        <w:tc>
          <w:tcPr>
            <w:tcW w:w="1169" w:type="dxa"/>
          </w:tcPr>
          <w:p w14:paraId="52B4D6A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5165D67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DATA_TYPE_GSENSOR_TEST</w:t>
            </w:r>
          </w:p>
        </w:tc>
        <w:tc>
          <w:tcPr>
            <w:tcW w:w="975" w:type="dxa"/>
          </w:tcPr>
          <w:p w14:paraId="6B3A615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16</w:t>
            </w:r>
          </w:p>
        </w:tc>
        <w:tc>
          <w:tcPr>
            <w:tcW w:w="990" w:type="dxa"/>
          </w:tcPr>
          <w:p w14:paraId="52B66B5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0x10</w:t>
            </w:r>
          </w:p>
        </w:tc>
        <w:tc>
          <w:tcPr>
            <w:tcW w:w="3353" w:type="dxa"/>
          </w:tcPr>
          <w:p w14:paraId="6C25ACA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CC8716E">
        <w:tc>
          <w:tcPr>
            <w:tcW w:w="1169" w:type="dxa"/>
          </w:tcPr>
          <w:p w14:paraId="7F54F11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3469440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DATA_TYPE_EXERCISE_HEART</w:t>
            </w:r>
          </w:p>
        </w:tc>
        <w:tc>
          <w:tcPr>
            <w:tcW w:w="975" w:type="dxa"/>
          </w:tcPr>
          <w:p w14:paraId="0531B7F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17</w:t>
            </w:r>
          </w:p>
        </w:tc>
        <w:tc>
          <w:tcPr>
            <w:tcW w:w="990" w:type="dxa"/>
          </w:tcPr>
          <w:p w14:paraId="56819E7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0x11</w:t>
            </w:r>
          </w:p>
        </w:tc>
        <w:tc>
          <w:tcPr>
            <w:tcW w:w="3353" w:type="dxa"/>
          </w:tcPr>
          <w:p w14:paraId="744D904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6201E4B">
        <w:tc>
          <w:tcPr>
            <w:tcW w:w="1169" w:type="dxa"/>
          </w:tcPr>
          <w:p w14:paraId="3C0942F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209B0B0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DATA_TYPE_REAL_BP</w:t>
            </w:r>
          </w:p>
        </w:tc>
        <w:tc>
          <w:tcPr>
            <w:tcW w:w="975" w:type="dxa"/>
          </w:tcPr>
          <w:p w14:paraId="6D18F09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18</w:t>
            </w:r>
          </w:p>
        </w:tc>
        <w:tc>
          <w:tcPr>
            <w:tcW w:w="990" w:type="dxa"/>
          </w:tcPr>
          <w:p w14:paraId="78C3CE6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0x12</w:t>
            </w:r>
          </w:p>
        </w:tc>
        <w:tc>
          <w:tcPr>
            <w:tcW w:w="3353" w:type="dxa"/>
          </w:tcPr>
          <w:p w14:paraId="3629012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38A0BD8">
        <w:tc>
          <w:tcPr>
            <w:tcW w:w="1169" w:type="dxa"/>
          </w:tcPr>
          <w:p w14:paraId="37AA078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2D3F9DB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DATA_TYPE_REAL_ECG</w:t>
            </w:r>
          </w:p>
        </w:tc>
        <w:tc>
          <w:tcPr>
            <w:tcW w:w="975" w:type="dxa"/>
          </w:tcPr>
          <w:p w14:paraId="45F261D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19</w:t>
            </w:r>
          </w:p>
        </w:tc>
        <w:tc>
          <w:tcPr>
            <w:tcW w:w="990" w:type="dxa"/>
          </w:tcPr>
          <w:p w14:paraId="4E335ED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0x13</w:t>
            </w:r>
          </w:p>
        </w:tc>
        <w:tc>
          <w:tcPr>
            <w:tcW w:w="3353" w:type="dxa"/>
          </w:tcPr>
          <w:p w14:paraId="1C29E42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33DB26E">
        <w:tc>
          <w:tcPr>
            <w:tcW w:w="1169" w:type="dxa"/>
          </w:tcPr>
          <w:p w14:paraId="5437795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47E7E55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DATA_TYPE_REAL_O2</w:t>
            </w:r>
          </w:p>
        </w:tc>
        <w:tc>
          <w:tcPr>
            <w:tcW w:w="975" w:type="dxa"/>
          </w:tcPr>
          <w:p w14:paraId="263C551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20</w:t>
            </w:r>
          </w:p>
        </w:tc>
        <w:tc>
          <w:tcPr>
            <w:tcW w:w="990" w:type="dxa"/>
          </w:tcPr>
          <w:p w14:paraId="4449112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0x14</w:t>
            </w:r>
          </w:p>
        </w:tc>
        <w:tc>
          <w:tcPr>
            <w:tcW w:w="3353" w:type="dxa"/>
          </w:tcPr>
          <w:p w14:paraId="049A453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3E1DF23">
        <w:tc>
          <w:tcPr>
            <w:tcW w:w="1169" w:type="dxa"/>
          </w:tcPr>
          <w:p w14:paraId="38B343E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25AE91E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DATA_TYPE_HR_CONTROL</w:t>
            </w:r>
          </w:p>
        </w:tc>
        <w:tc>
          <w:tcPr>
            <w:tcW w:w="975" w:type="dxa"/>
          </w:tcPr>
          <w:p w14:paraId="203CB13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21</w:t>
            </w:r>
          </w:p>
        </w:tc>
        <w:tc>
          <w:tcPr>
            <w:tcW w:w="990" w:type="dxa"/>
          </w:tcPr>
          <w:p w14:paraId="77375A5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0x15</w:t>
            </w:r>
          </w:p>
        </w:tc>
        <w:tc>
          <w:tcPr>
            <w:tcW w:w="3353" w:type="dxa"/>
          </w:tcPr>
          <w:p w14:paraId="5CB4D62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BAAAADF">
        <w:tc>
          <w:tcPr>
            <w:tcW w:w="1169" w:type="dxa"/>
          </w:tcPr>
          <w:p w14:paraId="02BB028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53300AF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DATA_TYPE_FUNCTION_CONTROL</w:t>
            </w:r>
          </w:p>
        </w:tc>
        <w:tc>
          <w:tcPr>
            <w:tcW w:w="975" w:type="dxa"/>
          </w:tcPr>
          <w:p w14:paraId="1C47CC4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22</w:t>
            </w:r>
          </w:p>
        </w:tc>
        <w:tc>
          <w:tcPr>
            <w:tcW w:w="990" w:type="dxa"/>
          </w:tcPr>
          <w:p w14:paraId="38E89D0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0x16</w:t>
            </w:r>
          </w:p>
        </w:tc>
        <w:tc>
          <w:tcPr>
            <w:tcW w:w="3353" w:type="dxa"/>
          </w:tcPr>
          <w:p w14:paraId="39FAE4A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function control 首页功能控制</w:t>
            </w:r>
          </w:p>
        </w:tc>
      </w:tr>
      <w:tr w14:paraId="7AB7D5A3">
        <w:tc>
          <w:tcPr>
            <w:tcW w:w="1169" w:type="dxa"/>
          </w:tcPr>
          <w:p w14:paraId="6335048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44EF30A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DATA_TYPE_HARDWARE_INFO</w:t>
            </w:r>
          </w:p>
        </w:tc>
        <w:tc>
          <w:tcPr>
            <w:tcW w:w="975" w:type="dxa"/>
          </w:tcPr>
          <w:p w14:paraId="5F5E446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23</w:t>
            </w:r>
          </w:p>
        </w:tc>
        <w:tc>
          <w:tcPr>
            <w:tcW w:w="990" w:type="dxa"/>
          </w:tcPr>
          <w:p w14:paraId="04B1E5E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0x17</w:t>
            </w:r>
          </w:p>
        </w:tc>
        <w:tc>
          <w:tcPr>
            <w:tcW w:w="3353" w:type="dxa"/>
          </w:tcPr>
          <w:p w14:paraId="0CD62DC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9607928">
        <w:tc>
          <w:tcPr>
            <w:tcW w:w="1169" w:type="dxa"/>
          </w:tcPr>
          <w:p w14:paraId="371F2ED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284F50F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DATA_TYPE_REAL_HR</w:t>
            </w:r>
          </w:p>
        </w:tc>
        <w:tc>
          <w:tcPr>
            <w:tcW w:w="975" w:type="dxa"/>
          </w:tcPr>
          <w:p w14:paraId="2F7446F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24</w:t>
            </w:r>
          </w:p>
        </w:tc>
        <w:tc>
          <w:tcPr>
            <w:tcW w:w="990" w:type="dxa"/>
          </w:tcPr>
          <w:p w14:paraId="639C4CF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0x18</w:t>
            </w:r>
          </w:p>
        </w:tc>
        <w:tc>
          <w:tcPr>
            <w:tcW w:w="3353" w:type="dxa"/>
          </w:tcPr>
          <w:p w14:paraId="7DEAF96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1729EA3">
        <w:tc>
          <w:tcPr>
            <w:tcW w:w="1169" w:type="dxa"/>
          </w:tcPr>
          <w:p w14:paraId="2EB9AAA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321D363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DATA_TYPE_BTEDR_ADDR</w:t>
            </w:r>
          </w:p>
        </w:tc>
        <w:tc>
          <w:tcPr>
            <w:tcW w:w="975" w:type="dxa"/>
          </w:tcPr>
          <w:p w14:paraId="2DEB335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25</w:t>
            </w:r>
          </w:p>
        </w:tc>
        <w:tc>
          <w:tcPr>
            <w:tcW w:w="990" w:type="dxa"/>
          </w:tcPr>
          <w:p w14:paraId="0C7E77E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0x19</w:t>
            </w:r>
          </w:p>
        </w:tc>
        <w:tc>
          <w:tcPr>
            <w:tcW w:w="3353" w:type="dxa"/>
          </w:tcPr>
          <w:p w14:paraId="3F81354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032CC70">
        <w:tc>
          <w:tcPr>
            <w:tcW w:w="1169" w:type="dxa"/>
          </w:tcPr>
          <w:p w14:paraId="1AFDB04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05ECEB6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DATA_TYPE_QR_CODE_INFO</w:t>
            </w:r>
          </w:p>
        </w:tc>
        <w:tc>
          <w:tcPr>
            <w:tcW w:w="975" w:type="dxa"/>
          </w:tcPr>
          <w:p w14:paraId="0CBAC65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26</w:t>
            </w:r>
          </w:p>
        </w:tc>
        <w:tc>
          <w:tcPr>
            <w:tcW w:w="990" w:type="dxa"/>
          </w:tcPr>
          <w:p w14:paraId="1C9D3EF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0x1A</w:t>
            </w:r>
          </w:p>
        </w:tc>
        <w:tc>
          <w:tcPr>
            <w:tcW w:w="3353" w:type="dxa"/>
          </w:tcPr>
          <w:p w14:paraId="232A41E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BBAA974">
        <w:tc>
          <w:tcPr>
            <w:tcW w:w="1169" w:type="dxa"/>
          </w:tcPr>
          <w:p w14:paraId="590E4E7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4CE8E81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DATA_TYPE_QR_CODE_DEL</w:t>
            </w:r>
          </w:p>
        </w:tc>
        <w:tc>
          <w:tcPr>
            <w:tcW w:w="975" w:type="dxa"/>
          </w:tcPr>
          <w:p w14:paraId="661B01A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27</w:t>
            </w:r>
          </w:p>
        </w:tc>
        <w:tc>
          <w:tcPr>
            <w:tcW w:w="990" w:type="dxa"/>
          </w:tcPr>
          <w:p w14:paraId="7684D16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0x1B</w:t>
            </w:r>
          </w:p>
        </w:tc>
        <w:tc>
          <w:tcPr>
            <w:tcW w:w="3353" w:type="dxa"/>
          </w:tcPr>
          <w:p w14:paraId="543A76B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D565C90">
        <w:tc>
          <w:tcPr>
            <w:tcW w:w="1169" w:type="dxa"/>
          </w:tcPr>
          <w:p w14:paraId="0375610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3F980CE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DATA_TYPE_QR_CODE_CLEAN</w:t>
            </w:r>
          </w:p>
        </w:tc>
        <w:tc>
          <w:tcPr>
            <w:tcW w:w="975" w:type="dxa"/>
          </w:tcPr>
          <w:p w14:paraId="5BA5134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28</w:t>
            </w:r>
          </w:p>
        </w:tc>
        <w:tc>
          <w:tcPr>
            <w:tcW w:w="990" w:type="dxa"/>
          </w:tcPr>
          <w:p w14:paraId="7A70624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0x1C</w:t>
            </w:r>
          </w:p>
        </w:tc>
        <w:tc>
          <w:tcPr>
            <w:tcW w:w="3353" w:type="dxa"/>
          </w:tcPr>
          <w:p w14:paraId="22CA5F8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C183486">
        <w:tc>
          <w:tcPr>
            <w:tcW w:w="1169" w:type="dxa"/>
          </w:tcPr>
          <w:p w14:paraId="6027D45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3C84143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DATA_TYPE_IPHONE_RESOLUTION</w:t>
            </w:r>
          </w:p>
        </w:tc>
        <w:tc>
          <w:tcPr>
            <w:tcW w:w="975" w:type="dxa"/>
          </w:tcPr>
          <w:p w14:paraId="504BC58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29</w:t>
            </w:r>
          </w:p>
        </w:tc>
        <w:tc>
          <w:tcPr>
            <w:tcW w:w="990" w:type="dxa"/>
          </w:tcPr>
          <w:p w14:paraId="0D5FF09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0x1D</w:t>
            </w:r>
          </w:p>
        </w:tc>
        <w:tc>
          <w:tcPr>
            <w:tcW w:w="3353" w:type="dxa"/>
          </w:tcPr>
          <w:p w14:paraId="181BA7F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3E7F681">
        <w:tc>
          <w:tcPr>
            <w:tcW w:w="1169" w:type="dxa"/>
          </w:tcPr>
          <w:p w14:paraId="10A9695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745A099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DATA_TYPE_SMS_REPLAY</w:t>
            </w:r>
          </w:p>
        </w:tc>
        <w:tc>
          <w:tcPr>
            <w:tcW w:w="975" w:type="dxa"/>
          </w:tcPr>
          <w:p w14:paraId="2A6F1C5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30</w:t>
            </w:r>
          </w:p>
        </w:tc>
        <w:tc>
          <w:tcPr>
            <w:tcW w:w="990" w:type="dxa"/>
          </w:tcPr>
          <w:p w14:paraId="5C82B15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0x1E</w:t>
            </w:r>
          </w:p>
        </w:tc>
        <w:tc>
          <w:tcPr>
            <w:tcW w:w="3353" w:type="dxa"/>
          </w:tcPr>
          <w:p w14:paraId="0038120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9F3B255">
        <w:tc>
          <w:tcPr>
            <w:tcW w:w="1169" w:type="dxa"/>
          </w:tcPr>
          <w:p w14:paraId="131B9B9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69555A9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DATA_TYPE_ALIPAY_RAW_DATA</w:t>
            </w:r>
          </w:p>
        </w:tc>
        <w:tc>
          <w:tcPr>
            <w:tcW w:w="975" w:type="dxa"/>
          </w:tcPr>
          <w:p w14:paraId="4888E41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31</w:t>
            </w:r>
          </w:p>
        </w:tc>
        <w:tc>
          <w:tcPr>
            <w:tcW w:w="990" w:type="dxa"/>
          </w:tcPr>
          <w:p w14:paraId="091EF50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0x1F</w:t>
            </w:r>
          </w:p>
        </w:tc>
        <w:tc>
          <w:tcPr>
            <w:tcW w:w="3353" w:type="dxa"/>
          </w:tcPr>
          <w:p w14:paraId="3823399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87985C0">
        <w:tc>
          <w:tcPr>
            <w:tcW w:w="1169" w:type="dxa"/>
          </w:tcPr>
          <w:p w14:paraId="0F94752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60B9B73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DATA_TYPE_HISTORY_O2</w:t>
            </w:r>
          </w:p>
        </w:tc>
        <w:tc>
          <w:tcPr>
            <w:tcW w:w="975" w:type="dxa"/>
          </w:tcPr>
          <w:p w14:paraId="0512EFD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40</w:t>
            </w:r>
          </w:p>
        </w:tc>
        <w:tc>
          <w:tcPr>
            <w:tcW w:w="990" w:type="dxa"/>
          </w:tcPr>
          <w:p w14:paraId="008268A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0x28</w:t>
            </w:r>
          </w:p>
        </w:tc>
        <w:tc>
          <w:tcPr>
            <w:tcW w:w="3353" w:type="dxa"/>
          </w:tcPr>
          <w:p w14:paraId="526B5DC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304C80F">
        <w:tc>
          <w:tcPr>
            <w:tcW w:w="1169" w:type="dxa"/>
          </w:tcPr>
          <w:p w14:paraId="11A402B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07A48D0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DATA_TYPE_HISTORY_HRV</w:t>
            </w:r>
          </w:p>
        </w:tc>
        <w:tc>
          <w:tcPr>
            <w:tcW w:w="975" w:type="dxa"/>
          </w:tcPr>
          <w:p w14:paraId="6E64747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42</w:t>
            </w:r>
          </w:p>
        </w:tc>
        <w:tc>
          <w:tcPr>
            <w:tcW w:w="990" w:type="dxa"/>
          </w:tcPr>
          <w:p w14:paraId="4A64567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0x2A</w:t>
            </w:r>
          </w:p>
        </w:tc>
        <w:tc>
          <w:tcPr>
            <w:tcW w:w="3353" w:type="dxa"/>
          </w:tcPr>
          <w:p w14:paraId="1281D77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6FB3004">
        <w:tc>
          <w:tcPr>
            <w:tcW w:w="1169" w:type="dxa"/>
          </w:tcPr>
          <w:p w14:paraId="4AB21DB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1FF0313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DATA_TYPE_GESTURE_CONFIG</w:t>
            </w:r>
          </w:p>
        </w:tc>
        <w:tc>
          <w:tcPr>
            <w:tcW w:w="975" w:type="dxa"/>
          </w:tcPr>
          <w:p w14:paraId="499EE72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44</w:t>
            </w:r>
          </w:p>
        </w:tc>
        <w:tc>
          <w:tcPr>
            <w:tcW w:w="990" w:type="dxa"/>
          </w:tcPr>
          <w:p w14:paraId="028450B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0x2C</w:t>
            </w:r>
          </w:p>
        </w:tc>
        <w:tc>
          <w:tcPr>
            <w:tcW w:w="3353" w:type="dxa"/>
          </w:tcPr>
          <w:p w14:paraId="6395DA4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3482A8F">
        <w:tc>
          <w:tcPr>
            <w:tcW w:w="1169" w:type="dxa"/>
          </w:tcPr>
          <w:p w14:paraId="6B2FDB5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15B1532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DATA_TYPE_REAL_HRV</w:t>
            </w:r>
          </w:p>
        </w:tc>
        <w:tc>
          <w:tcPr>
            <w:tcW w:w="975" w:type="dxa"/>
          </w:tcPr>
          <w:p w14:paraId="393FC8B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45</w:t>
            </w:r>
          </w:p>
        </w:tc>
        <w:tc>
          <w:tcPr>
            <w:tcW w:w="990" w:type="dxa"/>
          </w:tcPr>
          <w:p w14:paraId="53F7FA6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0x2D</w:t>
            </w:r>
          </w:p>
        </w:tc>
        <w:tc>
          <w:tcPr>
            <w:tcW w:w="3353" w:type="dxa"/>
          </w:tcPr>
          <w:p w14:paraId="32C41AB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7E15699">
        <w:tc>
          <w:tcPr>
            <w:tcW w:w="1169" w:type="dxa"/>
          </w:tcPr>
          <w:p w14:paraId="467AA48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40FC3AD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DATA_TYPE_HISTORY_TEMP</w:t>
            </w:r>
          </w:p>
        </w:tc>
        <w:tc>
          <w:tcPr>
            <w:tcW w:w="975" w:type="dxa"/>
          </w:tcPr>
          <w:p w14:paraId="30ABFE2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47</w:t>
            </w:r>
          </w:p>
        </w:tc>
        <w:tc>
          <w:tcPr>
            <w:tcW w:w="990" w:type="dxa"/>
          </w:tcPr>
          <w:p w14:paraId="08824A3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0x2F</w:t>
            </w:r>
          </w:p>
        </w:tc>
        <w:tc>
          <w:tcPr>
            <w:tcW w:w="3353" w:type="dxa"/>
          </w:tcPr>
          <w:p w14:paraId="22A1CF8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8B21391">
        <w:tc>
          <w:tcPr>
            <w:tcW w:w="1169" w:type="dxa"/>
          </w:tcPr>
          <w:p w14:paraId="12730EC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设备-&gt;APP</w:t>
            </w:r>
          </w:p>
        </w:tc>
        <w:tc>
          <w:tcPr>
            <w:tcW w:w="3475" w:type="dxa"/>
          </w:tcPr>
          <w:p w14:paraId="7F9FCB5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DATA_TYPE_SET_VALUABLE_ASSISTANT</w:t>
            </w:r>
          </w:p>
        </w:tc>
        <w:tc>
          <w:tcPr>
            <w:tcW w:w="975" w:type="dxa"/>
          </w:tcPr>
          <w:p w14:paraId="0AC9CD6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48</w:t>
            </w:r>
          </w:p>
        </w:tc>
        <w:tc>
          <w:tcPr>
            <w:tcW w:w="990" w:type="dxa"/>
          </w:tcPr>
          <w:p w14:paraId="4DE142B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0x30</w:t>
            </w:r>
          </w:p>
        </w:tc>
        <w:tc>
          <w:tcPr>
            <w:tcW w:w="3353" w:type="dxa"/>
          </w:tcPr>
          <w:p w14:paraId="0A6FA6B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041D244">
        <w:tc>
          <w:tcPr>
            <w:tcW w:w="1169" w:type="dxa"/>
          </w:tcPr>
          <w:p w14:paraId="4267F58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25C6B21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DATA_TYPE_USERINFO</w:t>
            </w:r>
          </w:p>
        </w:tc>
        <w:tc>
          <w:tcPr>
            <w:tcW w:w="975" w:type="dxa"/>
          </w:tcPr>
          <w:p w14:paraId="775223B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102</w:t>
            </w:r>
          </w:p>
        </w:tc>
        <w:tc>
          <w:tcPr>
            <w:tcW w:w="990" w:type="dxa"/>
          </w:tcPr>
          <w:p w14:paraId="673CCD6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0x66</w:t>
            </w:r>
          </w:p>
        </w:tc>
        <w:tc>
          <w:tcPr>
            <w:tcW w:w="3353" w:type="dxa"/>
          </w:tcPr>
          <w:p w14:paraId="58323B1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user info (个人信息 ）</w:t>
            </w:r>
          </w:p>
        </w:tc>
      </w:tr>
      <w:tr w14:paraId="5D8AA995">
        <w:tc>
          <w:tcPr>
            <w:tcW w:w="1169" w:type="dxa"/>
          </w:tcPr>
          <w:p w14:paraId="1C7E4A3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3EFF480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DATA_TYPE_LANGUAGE_SETTING</w:t>
            </w:r>
          </w:p>
        </w:tc>
        <w:tc>
          <w:tcPr>
            <w:tcW w:w="975" w:type="dxa"/>
          </w:tcPr>
          <w:p w14:paraId="01D42B8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103</w:t>
            </w:r>
          </w:p>
        </w:tc>
        <w:tc>
          <w:tcPr>
            <w:tcW w:w="990" w:type="dxa"/>
          </w:tcPr>
          <w:p w14:paraId="2C50951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0x67</w:t>
            </w:r>
          </w:p>
        </w:tc>
        <w:tc>
          <w:tcPr>
            <w:tcW w:w="3353" w:type="dxa"/>
          </w:tcPr>
          <w:p w14:paraId="11D7A90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B6953BB">
        <w:tc>
          <w:tcPr>
            <w:tcW w:w="1169" w:type="dxa"/>
          </w:tcPr>
          <w:p w14:paraId="59BC13A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2360E75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DATA_TYPE_TIME</w:t>
            </w:r>
          </w:p>
        </w:tc>
        <w:tc>
          <w:tcPr>
            <w:tcW w:w="975" w:type="dxa"/>
          </w:tcPr>
          <w:p w14:paraId="2D7FA6D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104</w:t>
            </w:r>
          </w:p>
        </w:tc>
        <w:tc>
          <w:tcPr>
            <w:tcW w:w="990" w:type="dxa"/>
          </w:tcPr>
          <w:p w14:paraId="557AFCA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0x68</w:t>
            </w:r>
          </w:p>
        </w:tc>
        <w:tc>
          <w:tcPr>
            <w:tcW w:w="3353" w:type="dxa"/>
          </w:tcPr>
          <w:p w14:paraId="4E0693E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time (时间同步)</w:t>
            </w:r>
          </w:p>
        </w:tc>
      </w:tr>
      <w:tr w14:paraId="1DA075D1">
        <w:tc>
          <w:tcPr>
            <w:tcW w:w="1169" w:type="dxa"/>
          </w:tcPr>
          <w:p w14:paraId="3B586BF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6097FF6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DATA_TYPE_WEATHER</w:t>
            </w:r>
          </w:p>
        </w:tc>
        <w:tc>
          <w:tcPr>
            <w:tcW w:w="975" w:type="dxa"/>
          </w:tcPr>
          <w:p w14:paraId="222A465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105</w:t>
            </w:r>
          </w:p>
        </w:tc>
        <w:tc>
          <w:tcPr>
            <w:tcW w:w="990" w:type="dxa"/>
          </w:tcPr>
          <w:p w14:paraId="18A5BA0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0x69</w:t>
            </w:r>
          </w:p>
        </w:tc>
        <w:tc>
          <w:tcPr>
            <w:tcW w:w="3353" w:type="dxa"/>
          </w:tcPr>
          <w:p w14:paraId="7366956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C96783E">
        <w:tc>
          <w:tcPr>
            <w:tcW w:w="1169" w:type="dxa"/>
          </w:tcPr>
          <w:p w14:paraId="38A83DC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081C31B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DATA_TYPE_ALARM</w:t>
            </w:r>
          </w:p>
        </w:tc>
        <w:tc>
          <w:tcPr>
            <w:tcW w:w="975" w:type="dxa"/>
          </w:tcPr>
          <w:p w14:paraId="3EF2116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106</w:t>
            </w:r>
          </w:p>
        </w:tc>
        <w:tc>
          <w:tcPr>
            <w:tcW w:w="990" w:type="dxa"/>
          </w:tcPr>
          <w:p w14:paraId="4D8A5C0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0x6A</w:t>
            </w:r>
          </w:p>
        </w:tc>
        <w:tc>
          <w:tcPr>
            <w:tcW w:w="3353" w:type="dxa"/>
          </w:tcPr>
          <w:p w14:paraId="54CD39B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ALARM(闹钟信息)</w:t>
            </w:r>
          </w:p>
        </w:tc>
      </w:tr>
      <w:tr w14:paraId="6509A3D6">
        <w:tc>
          <w:tcPr>
            <w:tcW w:w="1169" w:type="dxa"/>
          </w:tcPr>
          <w:p w14:paraId="6298A2A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45EB8D7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DATA_TYPE_MESSAGE_NOTICE</w:t>
            </w:r>
          </w:p>
        </w:tc>
        <w:tc>
          <w:tcPr>
            <w:tcW w:w="975" w:type="dxa"/>
          </w:tcPr>
          <w:p w14:paraId="5C78844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107</w:t>
            </w:r>
          </w:p>
        </w:tc>
        <w:tc>
          <w:tcPr>
            <w:tcW w:w="990" w:type="dxa"/>
          </w:tcPr>
          <w:p w14:paraId="5F22806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0x6B</w:t>
            </w:r>
          </w:p>
        </w:tc>
        <w:tc>
          <w:tcPr>
            <w:tcW w:w="3353" w:type="dxa"/>
          </w:tcPr>
          <w:p w14:paraId="72F8FBF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DATA_TYPE_MESSAGE_DISPLAY(通知设置)</w:t>
            </w:r>
          </w:p>
        </w:tc>
      </w:tr>
      <w:tr w14:paraId="3EE21EB0">
        <w:tc>
          <w:tcPr>
            <w:tcW w:w="1169" w:type="dxa"/>
          </w:tcPr>
          <w:p w14:paraId="708DD38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36CF082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DATA_TYPE_APP_CLOSE</w:t>
            </w:r>
          </w:p>
        </w:tc>
        <w:tc>
          <w:tcPr>
            <w:tcW w:w="975" w:type="dxa"/>
          </w:tcPr>
          <w:p w14:paraId="793991A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108</w:t>
            </w:r>
          </w:p>
        </w:tc>
        <w:tc>
          <w:tcPr>
            <w:tcW w:w="990" w:type="dxa"/>
          </w:tcPr>
          <w:p w14:paraId="6F478B8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0x6C</w:t>
            </w:r>
          </w:p>
        </w:tc>
        <w:tc>
          <w:tcPr>
            <w:tcW w:w="3353" w:type="dxa"/>
          </w:tcPr>
          <w:p w14:paraId="1BA3B7E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53E04EF">
        <w:trPr>
          <w:trHeight w:val="217" w:hRule="atLeast"/>
        </w:trPr>
        <w:tc>
          <w:tcPr>
            <w:tcW w:w="1169" w:type="dxa"/>
          </w:tcPr>
          <w:p w14:paraId="20CA882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79346B3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DATA_TYPE_SET_DATA_SWITCH</w:t>
            </w:r>
          </w:p>
        </w:tc>
        <w:tc>
          <w:tcPr>
            <w:tcW w:w="975" w:type="dxa"/>
          </w:tcPr>
          <w:p w14:paraId="392FFB7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109</w:t>
            </w:r>
          </w:p>
        </w:tc>
        <w:tc>
          <w:tcPr>
            <w:tcW w:w="990" w:type="dxa"/>
          </w:tcPr>
          <w:p w14:paraId="40ACAD2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0x6D</w:t>
            </w:r>
          </w:p>
        </w:tc>
        <w:tc>
          <w:tcPr>
            <w:tcW w:w="3353" w:type="dxa"/>
          </w:tcPr>
          <w:p w14:paraId="0FF0F56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1531535">
        <w:tc>
          <w:tcPr>
            <w:tcW w:w="1169" w:type="dxa"/>
          </w:tcPr>
          <w:p w14:paraId="546A448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49662F6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DATA_TYPE_APP_SYNC</w:t>
            </w:r>
          </w:p>
        </w:tc>
        <w:tc>
          <w:tcPr>
            <w:tcW w:w="975" w:type="dxa"/>
          </w:tcPr>
          <w:p w14:paraId="3D3B361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110</w:t>
            </w:r>
          </w:p>
        </w:tc>
        <w:tc>
          <w:tcPr>
            <w:tcW w:w="990" w:type="dxa"/>
          </w:tcPr>
          <w:p w14:paraId="0F45EB4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0x6E</w:t>
            </w:r>
          </w:p>
        </w:tc>
        <w:tc>
          <w:tcPr>
            <w:tcW w:w="3353" w:type="dxa"/>
          </w:tcPr>
          <w:p w14:paraId="1367DE8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F299D7A">
        <w:tc>
          <w:tcPr>
            <w:tcW w:w="1169" w:type="dxa"/>
          </w:tcPr>
          <w:p w14:paraId="2B4C2D4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33D7FEE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DATA_TYPE_SET_TARGET</w:t>
            </w:r>
          </w:p>
        </w:tc>
        <w:tc>
          <w:tcPr>
            <w:tcW w:w="975" w:type="dxa"/>
          </w:tcPr>
          <w:p w14:paraId="20483B3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111</w:t>
            </w:r>
          </w:p>
        </w:tc>
        <w:tc>
          <w:tcPr>
            <w:tcW w:w="990" w:type="dxa"/>
          </w:tcPr>
          <w:p w14:paraId="19F6076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0x6F</w:t>
            </w:r>
          </w:p>
        </w:tc>
        <w:tc>
          <w:tcPr>
            <w:tcW w:w="3353" w:type="dxa"/>
          </w:tcPr>
          <w:p w14:paraId="1B08152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target (设置目标值)</w:t>
            </w:r>
          </w:p>
        </w:tc>
      </w:tr>
      <w:tr w14:paraId="5935D9DE">
        <w:tc>
          <w:tcPr>
            <w:tcW w:w="1169" w:type="dxa"/>
          </w:tcPr>
          <w:p w14:paraId="2B3AB79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6AD4F94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DATA_TYPE_OPEN_BLE_PAIR</w:t>
            </w:r>
          </w:p>
        </w:tc>
        <w:tc>
          <w:tcPr>
            <w:tcW w:w="975" w:type="dxa"/>
          </w:tcPr>
          <w:p w14:paraId="0E84412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112</w:t>
            </w:r>
          </w:p>
        </w:tc>
        <w:tc>
          <w:tcPr>
            <w:tcW w:w="990" w:type="dxa"/>
          </w:tcPr>
          <w:p w14:paraId="0147020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0x70</w:t>
            </w:r>
          </w:p>
        </w:tc>
        <w:tc>
          <w:tcPr>
            <w:tcW w:w="3353" w:type="dxa"/>
          </w:tcPr>
          <w:p w14:paraId="17BD7AF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C7C21D8">
        <w:tc>
          <w:tcPr>
            <w:tcW w:w="1169" w:type="dxa"/>
          </w:tcPr>
          <w:p w14:paraId="10D83BC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636C322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DATA_TYPE_MUSIC_CONTENT</w:t>
            </w:r>
          </w:p>
        </w:tc>
        <w:tc>
          <w:tcPr>
            <w:tcW w:w="975" w:type="dxa"/>
          </w:tcPr>
          <w:p w14:paraId="099C665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113</w:t>
            </w:r>
          </w:p>
        </w:tc>
        <w:tc>
          <w:tcPr>
            <w:tcW w:w="990" w:type="dxa"/>
          </w:tcPr>
          <w:p w14:paraId="383595B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0x71</w:t>
            </w:r>
          </w:p>
        </w:tc>
        <w:tc>
          <w:tcPr>
            <w:tcW w:w="3353" w:type="dxa"/>
          </w:tcPr>
          <w:p w14:paraId="3BEE76C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30FEB68">
        <w:tc>
          <w:tcPr>
            <w:tcW w:w="1169" w:type="dxa"/>
          </w:tcPr>
          <w:p w14:paraId="76FB8A2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3163810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DATA_TYPE_SITTING_REMIND</w:t>
            </w:r>
          </w:p>
        </w:tc>
        <w:tc>
          <w:tcPr>
            <w:tcW w:w="975" w:type="dxa"/>
          </w:tcPr>
          <w:p w14:paraId="4FFC8BD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114</w:t>
            </w:r>
          </w:p>
        </w:tc>
        <w:tc>
          <w:tcPr>
            <w:tcW w:w="990" w:type="dxa"/>
          </w:tcPr>
          <w:p w14:paraId="0926F41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0x72</w:t>
            </w:r>
          </w:p>
        </w:tc>
        <w:tc>
          <w:tcPr>
            <w:tcW w:w="3353" w:type="dxa"/>
          </w:tcPr>
          <w:p w14:paraId="23BD987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long Sit Remind(久坐提醒)</w:t>
            </w:r>
          </w:p>
        </w:tc>
      </w:tr>
      <w:tr w14:paraId="24C7B7E5">
        <w:tc>
          <w:tcPr>
            <w:tcW w:w="1169" w:type="dxa"/>
          </w:tcPr>
          <w:p w14:paraId="409EEFB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61BFAAD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DATA_TYPE_FORGET_DISTURB</w:t>
            </w:r>
          </w:p>
        </w:tc>
        <w:tc>
          <w:tcPr>
            <w:tcW w:w="975" w:type="dxa"/>
          </w:tcPr>
          <w:p w14:paraId="4297369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115</w:t>
            </w:r>
          </w:p>
        </w:tc>
        <w:tc>
          <w:tcPr>
            <w:tcW w:w="990" w:type="dxa"/>
          </w:tcPr>
          <w:p w14:paraId="3B489DF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0x73</w:t>
            </w:r>
          </w:p>
        </w:tc>
        <w:tc>
          <w:tcPr>
            <w:tcW w:w="3353" w:type="dxa"/>
          </w:tcPr>
          <w:p w14:paraId="63E663D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disturb (勿扰时段)</w:t>
            </w:r>
          </w:p>
        </w:tc>
      </w:tr>
      <w:tr w14:paraId="6C90334A">
        <w:tc>
          <w:tcPr>
            <w:tcW w:w="1169" w:type="dxa"/>
          </w:tcPr>
          <w:p w14:paraId="7A1C373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392D412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DATA_TYPE_PHOTOGRAPH_ONOFF</w:t>
            </w:r>
          </w:p>
        </w:tc>
        <w:tc>
          <w:tcPr>
            <w:tcW w:w="975" w:type="dxa"/>
          </w:tcPr>
          <w:p w14:paraId="269D547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116</w:t>
            </w:r>
          </w:p>
        </w:tc>
        <w:tc>
          <w:tcPr>
            <w:tcW w:w="990" w:type="dxa"/>
          </w:tcPr>
          <w:p w14:paraId="4E79CDA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0x74</w:t>
            </w:r>
          </w:p>
        </w:tc>
        <w:tc>
          <w:tcPr>
            <w:tcW w:w="3353" w:type="dxa"/>
          </w:tcPr>
          <w:p w14:paraId="113B1F3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Take Photo(拍照)</w:t>
            </w:r>
          </w:p>
        </w:tc>
      </w:tr>
      <w:tr w14:paraId="4518B21C">
        <w:tc>
          <w:tcPr>
            <w:tcW w:w="1169" w:type="dxa"/>
          </w:tcPr>
          <w:p w14:paraId="13EB616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72FEFD0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DATA_TYPE_CALL_CONTROL_TO_DEV</w:t>
            </w:r>
          </w:p>
        </w:tc>
        <w:tc>
          <w:tcPr>
            <w:tcW w:w="975" w:type="dxa"/>
          </w:tcPr>
          <w:p w14:paraId="4980D37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117</w:t>
            </w:r>
          </w:p>
        </w:tc>
        <w:tc>
          <w:tcPr>
            <w:tcW w:w="990" w:type="dxa"/>
          </w:tcPr>
          <w:p w14:paraId="2D92954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0x75</w:t>
            </w:r>
          </w:p>
        </w:tc>
        <w:tc>
          <w:tcPr>
            <w:tcW w:w="3353" w:type="dxa"/>
          </w:tcPr>
          <w:p w14:paraId="5DC23B2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Phone Control(电话控制)</w:t>
            </w:r>
          </w:p>
        </w:tc>
      </w:tr>
      <w:tr w14:paraId="7222EB1E">
        <w:tc>
          <w:tcPr>
            <w:tcW w:w="1169" w:type="dxa"/>
          </w:tcPr>
          <w:p w14:paraId="12F3736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647C6B6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DATA_TYPE_RESET</w:t>
            </w:r>
          </w:p>
        </w:tc>
        <w:tc>
          <w:tcPr>
            <w:tcW w:w="975" w:type="dxa"/>
          </w:tcPr>
          <w:p w14:paraId="0398A67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118</w:t>
            </w:r>
          </w:p>
        </w:tc>
        <w:tc>
          <w:tcPr>
            <w:tcW w:w="990" w:type="dxa"/>
          </w:tcPr>
          <w:p w14:paraId="7774E21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0x76</w:t>
            </w:r>
          </w:p>
        </w:tc>
        <w:tc>
          <w:tcPr>
            <w:tcW w:w="3353" w:type="dxa"/>
          </w:tcPr>
          <w:p w14:paraId="0D2A633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DD24F49">
        <w:tc>
          <w:tcPr>
            <w:tcW w:w="1169" w:type="dxa"/>
          </w:tcPr>
          <w:p w14:paraId="1B33226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56704FA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DATA_TYPE_SHUTDOWN</w:t>
            </w:r>
          </w:p>
        </w:tc>
        <w:tc>
          <w:tcPr>
            <w:tcW w:w="975" w:type="dxa"/>
          </w:tcPr>
          <w:p w14:paraId="6AF0B5E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119</w:t>
            </w:r>
          </w:p>
        </w:tc>
        <w:tc>
          <w:tcPr>
            <w:tcW w:w="990" w:type="dxa"/>
          </w:tcPr>
          <w:p w14:paraId="41DB745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0x77</w:t>
            </w:r>
          </w:p>
        </w:tc>
        <w:tc>
          <w:tcPr>
            <w:tcW w:w="3353" w:type="dxa"/>
          </w:tcPr>
          <w:p w14:paraId="2B06C64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1C877D5">
        <w:tc>
          <w:tcPr>
            <w:tcW w:w="1169" w:type="dxa"/>
          </w:tcPr>
          <w:p w14:paraId="5AEFAA6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6A9F174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DATA_TYPE_PAIR_FINISH</w:t>
            </w:r>
          </w:p>
        </w:tc>
        <w:tc>
          <w:tcPr>
            <w:tcW w:w="975" w:type="dxa"/>
          </w:tcPr>
          <w:p w14:paraId="2D83429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120</w:t>
            </w:r>
          </w:p>
        </w:tc>
        <w:tc>
          <w:tcPr>
            <w:tcW w:w="990" w:type="dxa"/>
          </w:tcPr>
          <w:p w14:paraId="67F3355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0x78</w:t>
            </w:r>
          </w:p>
        </w:tc>
        <w:tc>
          <w:tcPr>
            <w:tcW w:w="3353" w:type="dxa"/>
          </w:tcPr>
          <w:p w14:paraId="38BF179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PAIR_FINISH(配对完成)</w:t>
            </w:r>
          </w:p>
        </w:tc>
      </w:tr>
      <w:tr w14:paraId="5BD177D5">
        <w:tc>
          <w:tcPr>
            <w:tcW w:w="1169" w:type="dxa"/>
          </w:tcPr>
          <w:p w14:paraId="496CD07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5AC63FC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DATA_TYPE_UNIT_SETTING</w:t>
            </w:r>
          </w:p>
        </w:tc>
        <w:tc>
          <w:tcPr>
            <w:tcW w:w="975" w:type="dxa"/>
          </w:tcPr>
          <w:p w14:paraId="642ADBE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121</w:t>
            </w:r>
          </w:p>
        </w:tc>
        <w:tc>
          <w:tcPr>
            <w:tcW w:w="990" w:type="dxa"/>
          </w:tcPr>
          <w:p w14:paraId="6FD0904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0x79</w:t>
            </w:r>
          </w:p>
        </w:tc>
        <w:tc>
          <w:tcPr>
            <w:tcW w:w="3353" w:type="dxa"/>
          </w:tcPr>
          <w:p w14:paraId="1D9BB08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4F1A90C">
        <w:tc>
          <w:tcPr>
            <w:tcW w:w="1169" w:type="dxa"/>
          </w:tcPr>
          <w:p w14:paraId="7595966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6FC9C95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DATA_TYPE_CALL_ALARM</w:t>
            </w:r>
          </w:p>
        </w:tc>
        <w:tc>
          <w:tcPr>
            <w:tcW w:w="975" w:type="dxa"/>
          </w:tcPr>
          <w:p w14:paraId="5FE436D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122</w:t>
            </w:r>
          </w:p>
        </w:tc>
        <w:tc>
          <w:tcPr>
            <w:tcW w:w="990" w:type="dxa"/>
          </w:tcPr>
          <w:p w14:paraId="36AAD8C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0x7A</w:t>
            </w:r>
          </w:p>
        </w:tc>
        <w:tc>
          <w:tcPr>
            <w:tcW w:w="3353" w:type="dxa"/>
          </w:tcPr>
          <w:p w14:paraId="401196F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4A37B4F">
        <w:tc>
          <w:tcPr>
            <w:tcW w:w="1169" w:type="dxa"/>
          </w:tcPr>
          <w:p w14:paraId="07109E0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7D8499E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DATA_TYPE_MESSAGE_ALARM</w:t>
            </w:r>
          </w:p>
        </w:tc>
        <w:tc>
          <w:tcPr>
            <w:tcW w:w="975" w:type="dxa"/>
          </w:tcPr>
          <w:p w14:paraId="422E6EA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123</w:t>
            </w:r>
          </w:p>
        </w:tc>
        <w:tc>
          <w:tcPr>
            <w:tcW w:w="990" w:type="dxa"/>
          </w:tcPr>
          <w:p w14:paraId="3BC6A76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0x7B</w:t>
            </w:r>
          </w:p>
        </w:tc>
        <w:tc>
          <w:tcPr>
            <w:tcW w:w="3353" w:type="dxa"/>
          </w:tcPr>
          <w:p w14:paraId="298D0CF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B58E58E">
        <w:tc>
          <w:tcPr>
            <w:tcW w:w="1169" w:type="dxa"/>
          </w:tcPr>
          <w:p w14:paraId="05FDB2E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303D716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DATA_TYPE_MESSAGE_SWITCH</w:t>
            </w:r>
          </w:p>
        </w:tc>
        <w:tc>
          <w:tcPr>
            <w:tcW w:w="975" w:type="dxa"/>
          </w:tcPr>
          <w:p w14:paraId="086E39A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124</w:t>
            </w:r>
          </w:p>
        </w:tc>
        <w:tc>
          <w:tcPr>
            <w:tcW w:w="990" w:type="dxa"/>
          </w:tcPr>
          <w:p w14:paraId="27C6498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0x7C</w:t>
            </w:r>
          </w:p>
        </w:tc>
        <w:tc>
          <w:tcPr>
            <w:tcW w:w="3353" w:type="dxa"/>
          </w:tcPr>
          <w:p w14:paraId="2F9C8D4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68B47A2">
        <w:tc>
          <w:tcPr>
            <w:tcW w:w="1169" w:type="dxa"/>
          </w:tcPr>
          <w:p w14:paraId="7D8148B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13D1894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DATA_TYPE_TARGET_ALARM</w:t>
            </w:r>
          </w:p>
        </w:tc>
        <w:tc>
          <w:tcPr>
            <w:tcW w:w="975" w:type="dxa"/>
          </w:tcPr>
          <w:p w14:paraId="44DF72B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125</w:t>
            </w:r>
          </w:p>
        </w:tc>
        <w:tc>
          <w:tcPr>
            <w:tcW w:w="990" w:type="dxa"/>
          </w:tcPr>
          <w:p w14:paraId="38D4A9B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0x7D</w:t>
            </w:r>
          </w:p>
        </w:tc>
        <w:tc>
          <w:tcPr>
            <w:tcW w:w="3353" w:type="dxa"/>
          </w:tcPr>
          <w:p w14:paraId="7FA33C7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356EBDC">
        <w:tc>
          <w:tcPr>
            <w:tcW w:w="1169" w:type="dxa"/>
          </w:tcPr>
          <w:p w14:paraId="4DA00F6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5FE321F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DATA_TYPE_DRINK_ALARM</w:t>
            </w:r>
          </w:p>
        </w:tc>
        <w:tc>
          <w:tcPr>
            <w:tcW w:w="975" w:type="dxa"/>
          </w:tcPr>
          <w:p w14:paraId="2162202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126</w:t>
            </w:r>
          </w:p>
        </w:tc>
        <w:tc>
          <w:tcPr>
            <w:tcW w:w="990" w:type="dxa"/>
          </w:tcPr>
          <w:p w14:paraId="548543F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0x7E</w:t>
            </w:r>
          </w:p>
        </w:tc>
        <w:tc>
          <w:tcPr>
            <w:tcW w:w="3353" w:type="dxa"/>
          </w:tcPr>
          <w:p w14:paraId="7A8E2E6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AE098AB">
        <w:tc>
          <w:tcPr>
            <w:tcW w:w="1169" w:type="dxa"/>
          </w:tcPr>
          <w:p w14:paraId="7A623EB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462306A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DATA_TYPE_HAND_RISE_SWITCH</w:t>
            </w:r>
          </w:p>
        </w:tc>
        <w:tc>
          <w:tcPr>
            <w:tcW w:w="975" w:type="dxa"/>
          </w:tcPr>
          <w:p w14:paraId="6119DAA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127</w:t>
            </w:r>
          </w:p>
        </w:tc>
        <w:tc>
          <w:tcPr>
            <w:tcW w:w="990" w:type="dxa"/>
          </w:tcPr>
          <w:p w14:paraId="2DAFF70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0x7F</w:t>
            </w:r>
          </w:p>
        </w:tc>
        <w:tc>
          <w:tcPr>
            <w:tcW w:w="3353" w:type="dxa"/>
          </w:tcPr>
          <w:p w14:paraId="3AC7A34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7C96246">
        <w:tc>
          <w:tcPr>
            <w:tcW w:w="1169" w:type="dxa"/>
          </w:tcPr>
          <w:p w14:paraId="66493C6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780FEAB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DATA_TYPE_HEART_AUTO_SWITCH</w:t>
            </w:r>
          </w:p>
        </w:tc>
        <w:tc>
          <w:tcPr>
            <w:tcW w:w="975" w:type="dxa"/>
          </w:tcPr>
          <w:p w14:paraId="2ACC637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128</w:t>
            </w:r>
          </w:p>
        </w:tc>
        <w:tc>
          <w:tcPr>
            <w:tcW w:w="990" w:type="dxa"/>
          </w:tcPr>
          <w:p w14:paraId="4880641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0x80</w:t>
            </w:r>
          </w:p>
        </w:tc>
        <w:tc>
          <w:tcPr>
            <w:tcW w:w="3353" w:type="dxa"/>
          </w:tcPr>
          <w:p w14:paraId="370A94F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9B891D2">
        <w:tc>
          <w:tcPr>
            <w:tcW w:w="1169" w:type="dxa"/>
          </w:tcPr>
          <w:p w14:paraId="7C701C8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049E8FA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DATA_TYPE_WATCH_SETTING</w:t>
            </w:r>
          </w:p>
        </w:tc>
        <w:tc>
          <w:tcPr>
            <w:tcW w:w="975" w:type="dxa"/>
          </w:tcPr>
          <w:p w14:paraId="12F2FF9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129</w:t>
            </w:r>
          </w:p>
        </w:tc>
        <w:tc>
          <w:tcPr>
            <w:tcW w:w="990" w:type="dxa"/>
          </w:tcPr>
          <w:p w14:paraId="4EE9D3B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0x81</w:t>
            </w:r>
          </w:p>
        </w:tc>
        <w:tc>
          <w:tcPr>
            <w:tcW w:w="3353" w:type="dxa"/>
          </w:tcPr>
          <w:p w14:paraId="30F2F65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278808E">
        <w:tc>
          <w:tcPr>
            <w:tcW w:w="1169" w:type="dxa"/>
          </w:tcPr>
          <w:p w14:paraId="3CDE395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516AA89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DATA_TYPE_APP_SPORT</w:t>
            </w:r>
          </w:p>
        </w:tc>
        <w:tc>
          <w:tcPr>
            <w:tcW w:w="975" w:type="dxa"/>
          </w:tcPr>
          <w:p w14:paraId="5D75B8B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130</w:t>
            </w:r>
          </w:p>
        </w:tc>
        <w:tc>
          <w:tcPr>
            <w:tcW w:w="990" w:type="dxa"/>
          </w:tcPr>
          <w:p w14:paraId="6FE916F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0x82</w:t>
            </w:r>
          </w:p>
        </w:tc>
        <w:tc>
          <w:tcPr>
            <w:tcW w:w="3353" w:type="dxa"/>
          </w:tcPr>
          <w:p w14:paraId="24B08D5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F481F60">
        <w:tc>
          <w:tcPr>
            <w:tcW w:w="1169" w:type="dxa"/>
          </w:tcPr>
          <w:p w14:paraId="29DB0EF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4523A50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DATA_TYPE_WATCH_FACE_SYNC</w:t>
            </w:r>
          </w:p>
        </w:tc>
        <w:tc>
          <w:tcPr>
            <w:tcW w:w="975" w:type="dxa"/>
          </w:tcPr>
          <w:p w14:paraId="3ED9678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131</w:t>
            </w:r>
          </w:p>
        </w:tc>
        <w:tc>
          <w:tcPr>
            <w:tcW w:w="990" w:type="dxa"/>
          </w:tcPr>
          <w:p w14:paraId="1D5E4B3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0x83</w:t>
            </w:r>
          </w:p>
        </w:tc>
        <w:tc>
          <w:tcPr>
            <w:tcW w:w="3353" w:type="dxa"/>
          </w:tcPr>
          <w:p w14:paraId="36095C7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73B4316">
        <w:tc>
          <w:tcPr>
            <w:tcW w:w="1169" w:type="dxa"/>
          </w:tcPr>
          <w:p w14:paraId="288EF06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429E203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DATA_TYPE_WATCH_FACE_INFO</w:t>
            </w:r>
          </w:p>
        </w:tc>
        <w:tc>
          <w:tcPr>
            <w:tcW w:w="975" w:type="dxa"/>
          </w:tcPr>
          <w:p w14:paraId="43B0BE8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132</w:t>
            </w:r>
          </w:p>
        </w:tc>
        <w:tc>
          <w:tcPr>
            <w:tcW w:w="990" w:type="dxa"/>
          </w:tcPr>
          <w:p w14:paraId="2F4381F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0x84</w:t>
            </w:r>
          </w:p>
        </w:tc>
        <w:tc>
          <w:tcPr>
            <w:tcW w:w="3353" w:type="dxa"/>
          </w:tcPr>
          <w:p w14:paraId="2FB4832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5531898">
        <w:tc>
          <w:tcPr>
            <w:tcW w:w="1169" w:type="dxa"/>
          </w:tcPr>
          <w:p w14:paraId="02E04FC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1F9652F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DATA_TYPE_WOMAN_STAGE_INFO</w:t>
            </w:r>
          </w:p>
        </w:tc>
        <w:tc>
          <w:tcPr>
            <w:tcW w:w="975" w:type="dxa"/>
          </w:tcPr>
          <w:p w14:paraId="2893041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133</w:t>
            </w:r>
          </w:p>
        </w:tc>
        <w:tc>
          <w:tcPr>
            <w:tcW w:w="990" w:type="dxa"/>
          </w:tcPr>
          <w:p w14:paraId="0B9E69B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0x85</w:t>
            </w:r>
          </w:p>
        </w:tc>
        <w:tc>
          <w:tcPr>
            <w:tcW w:w="3353" w:type="dxa"/>
          </w:tcPr>
          <w:p w14:paraId="4E285AD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4430F48">
        <w:tc>
          <w:tcPr>
            <w:tcW w:w="1169" w:type="dxa"/>
          </w:tcPr>
          <w:p w14:paraId="33C397E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5FBA0F6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DATA_TYPE_WATCH_FACE_START</w:t>
            </w:r>
          </w:p>
        </w:tc>
        <w:tc>
          <w:tcPr>
            <w:tcW w:w="975" w:type="dxa"/>
          </w:tcPr>
          <w:p w14:paraId="0C37490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134</w:t>
            </w:r>
          </w:p>
        </w:tc>
        <w:tc>
          <w:tcPr>
            <w:tcW w:w="990" w:type="dxa"/>
          </w:tcPr>
          <w:p w14:paraId="3768F13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0x86</w:t>
            </w:r>
          </w:p>
        </w:tc>
        <w:tc>
          <w:tcPr>
            <w:tcW w:w="3353" w:type="dxa"/>
          </w:tcPr>
          <w:p w14:paraId="5F9790B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77649F9">
        <w:tc>
          <w:tcPr>
            <w:tcW w:w="1169" w:type="dxa"/>
          </w:tcPr>
          <w:p w14:paraId="71B46B0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35C8576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DATA_TYPE_CONTACT_ADD</w:t>
            </w:r>
          </w:p>
        </w:tc>
        <w:tc>
          <w:tcPr>
            <w:tcW w:w="975" w:type="dxa"/>
          </w:tcPr>
          <w:p w14:paraId="51CF47A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135</w:t>
            </w:r>
          </w:p>
        </w:tc>
        <w:tc>
          <w:tcPr>
            <w:tcW w:w="990" w:type="dxa"/>
          </w:tcPr>
          <w:p w14:paraId="6DC20C7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0x87</w:t>
            </w:r>
          </w:p>
        </w:tc>
        <w:tc>
          <w:tcPr>
            <w:tcW w:w="3353" w:type="dxa"/>
          </w:tcPr>
          <w:p w14:paraId="5BCCC75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C54ED87">
        <w:tc>
          <w:tcPr>
            <w:tcW w:w="1169" w:type="dxa"/>
          </w:tcPr>
          <w:p w14:paraId="4D27A2C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4982DDD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DATA_TYPE_CONTACT_DELETE</w:t>
            </w:r>
          </w:p>
        </w:tc>
        <w:tc>
          <w:tcPr>
            <w:tcW w:w="975" w:type="dxa"/>
          </w:tcPr>
          <w:p w14:paraId="42A2F73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136</w:t>
            </w:r>
          </w:p>
        </w:tc>
        <w:tc>
          <w:tcPr>
            <w:tcW w:w="990" w:type="dxa"/>
          </w:tcPr>
          <w:p w14:paraId="3292E07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0x88</w:t>
            </w:r>
          </w:p>
        </w:tc>
        <w:tc>
          <w:tcPr>
            <w:tcW w:w="3353" w:type="dxa"/>
          </w:tcPr>
          <w:p w14:paraId="2D361BE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675D671">
        <w:tc>
          <w:tcPr>
            <w:tcW w:w="1169" w:type="dxa"/>
          </w:tcPr>
          <w:p w14:paraId="27516CA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2AA5FA7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DATA_TYPE_CONTACT_CLEAR</w:t>
            </w:r>
          </w:p>
        </w:tc>
        <w:tc>
          <w:tcPr>
            <w:tcW w:w="975" w:type="dxa"/>
          </w:tcPr>
          <w:p w14:paraId="52B2D0C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137</w:t>
            </w:r>
          </w:p>
        </w:tc>
        <w:tc>
          <w:tcPr>
            <w:tcW w:w="990" w:type="dxa"/>
          </w:tcPr>
          <w:p w14:paraId="6D83279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0x89</w:t>
            </w:r>
          </w:p>
        </w:tc>
        <w:tc>
          <w:tcPr>
            <w:tcW w:w="3353" w:type="dxa"/>
          </w:tcPr>
          <w:p w14:paraId="5E40E39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F090B8F">
        <w:tc>
          <w:tcPr>
            <w:tcW w:w="1169" w:type="dxa"/>
          </w:tcPr>
          <w:p w14:paraId="4C8DAF9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73B1508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DATA_TYPE_CONTACT_SYNC</w:t>
            </w:r>
          </w:p>
        </w:tc>
        <w:tc>
          <w:tcPr>
            <w:tcW w:w="975" w:type="dxa"/>
          </w:tcPr>
          <w:p w14:paraId="0FEFE85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138</w:t>
            </w:r>
          </w:p>
        </w:tc>
        <w:tc>
          <w:tcPr>
            <w:tcW w:w="990" w:type="dxa"/>
          </w:tcPr>
          <w:p w14:paraId="1814265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0x8A</w:t>
            </w:r>
          </w:p>
        </w:tc>
        <w:tc>
          <w:tcPr>
            <w:tcW w:w="3353" w:type="dxa"/>
          </w:tcPr>
          <w:p w14:paraId="38AC94C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3988B37">
        <w:tc>
          <w:tcPr>
            <w:tcW w:w="1169" w:type="dxa"/>
          </w:tcPr>
          <w:p w14:paraId="18608A1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0970D6D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DATA_TYPE_WEATHER_REAL_TIME</w:t>
            </w:r>
          </w:p>
        </w:tc>
        <w:tc>
          <w:tcPr>
            <w:tcW w:w="975" w:type="dxa"/>
          </w:tcPr>
          <w:p w14:paraId="5700B4A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139</w:t>
            </w:r>
          </w:p>
        </w:tc>
        <w:tc>
          <w:tcPr>
            <w:tcW w:w="990" w:type="dxa"/>
          </w:tcPr>
          <w:p w14:paraId="6E082EC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0x8B</w:t>
            </w:r>
          </w:p>
        </w:tc>
        <w:tc>
          <w:tcPr>
            <w:tcW w:w="3353" w:type="dxa"/>
          </w:tcPr>
          <w:p w14:paraId="2CC3984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C018858">
        <w:tc>
          <w:tcPr>
            <w:tcW w:w="1169" w:type="dxa"/>
          </w:tcPr>
          <w:p w14:paraId="7D7DD48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24EED69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DATA_TYPE_PHOTO_WATCHFACE_DEL</w:t>
            </w:r>
          </w:p>
        </w:tc>
        <w:tc>
          <w:tcPr>
            <w:tcW w:w="975" w:type="dxa"/>
          </w:tcPr>
          <w:p w14:paraId="7070AEA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140</w:t>
            </w:r>
          </w:p>
        </w:tc>
        <w:tc>
          <w:tcPr>
            <w:tcW w:w="990" w:type="dxa"/>
          </w:tcPr>
          <w:p w14:paraId="18D4615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0x8C</w:t>
            </w:r>
          </w:p>
        </w:tc>
        <w:tc>
          <w:tcPr>
            <w:tcW w:w="3353" w:type="dxa"/>
          </w:tcPr>
          <w:p w14:paraId="044B1C9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E2B5B61">
        <w:tc>
          <w:tcPr>
            <w:tcW w:w="1169" w:type="dxa"/>
          </w:tcPr>
          <w:p w14:paraId="6B4BBF3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5CF7B0E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DATA_TYPE_POWER_LOGO_DEL</w:t>
            </w:r>
          </w:p>
        </w:tc>
        <w:tc>
          <w:tcPr>
            <w:tcW w:w="975" w:type="dxa"/>
          </w:tcPr>
          <w:p w14:paraId="480652D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141</w:t>
            </w:r>
          </w:p>
        </w:tc>
        <w:tc>
          <w:tcPr>
            <w:tcW w:w="990" w:type="dxa"/>
          </w:tcPr>
          <w:p w14:paraId="071153D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0x8D</w:t>
            </w:r>
          </w:p>
        </w:tc>
        <w:tc>
          <w:tcPr>
            <w:tcW w:w="3353" w:type="dxa"/>
          </w:tcPr>
          <w:p w14:paraId="334A727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6C8A625">
        <w:tc>
          <w:tcPr>
            <w:tcW w:w="1169" w:type="dxa"/>
          </w:tcPr>
          <w:p w14:paraId="5C495A9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34DDD77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DATA_TYPE_TEST_TOOL</w:t>
            </w:r>
          </w:p>
        </w:tc>
        <w:tc>
          <w:tcPr>
            <w:tcW w:w="975" w:type="dxa"/>
          </w:tcPr>
          <w:p w14:paraId="40BEBBB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142</w:t>
            </w:r>
          </w:p>
        </w:tc>
        <w:tc>
          <w:tcPr>
            <w:tcW w:w="990" w:type="dxa"/>
          </w:tcPr>
          <w:p w14:paraId="572EFA9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0x8E</w:t>
            </w:r>
          </w:p>
        </w:tc>
        <w:tc>
          <w:tcPr>
            <w:tcW w:w="3353" w:type="dxa"/>
          </w:tcPr>
          <w:p w14:paraId="3C05AD5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6FFDE7E">
        <w:tc>
          <w:tcPr>
            <w:tcW w:w="1169" w:type="dxa"/>
          </w:tcPr>
          <w:p w14:paraId="3483C8C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14D0E46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DATA_TYPE_MOTION_GAME</w:t>
            </w:r>
          </w:p>
        </w:tc>
        <w:tc>
          <w:tcPr>
            <w:tcW w:w="975" w:type="dxa"/>
          </w:tcPr>
          <w:p w14:paraId="58CFA39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143</w:t>
            </w:r>
          </w:p>
        </w:tc>
        <w:tc>
          <w:tcPr>
            <w:tcW w:w="990" w:type="dxa"/>
          </w:tcPr>
          <w:p w14:paraId="2E9A661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0x8F</w:t>
            </w:r>
          </w:p>
        </w:tc>
        <w:tc>
          <w:tcPr>
            <w:tcW w:w="3353" w:type="dxa"/>
          </w:tcPr>
          <w:p w14:paraId="386C452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87D5637">
        <w:tc>
          <w:tcPr>
            <w:tcW w:w="1169" w:type="dxa"/>
          </w:tcPr>
          <w:p w14:paraId="2E2255F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49D1419F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DATA_TYPE_MOTION_DATA</w:t>
            </w:r>
          </w:p>
        </w:tc>
        <w:tc>
          <w:tcPr>
            <w:tcW w:w="975" w:type="dxa"/>
          </w:tcPr>
          <w:p w14:paraId="1EC2D3C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144</w:t>
            </w:r>
          </w:p>
        </w:tc>
        <w:tc>
          <w:tcPr>
            <w:tcW w:w="990" w:type="dxa"/>
          </w:tcPr>
          <w:p w14:paraId="7A011F6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0x90</w:t>
            </w:r>
          </w:p>
        </w:tc>
        <w:tc>
          <w:tcPr>
            <w:tcW w:w="3353" w:type="dxa"/>
          </w:tcPr>
          <w:p w14:paraId="6FD37E7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C354A0E">
        <w:tc>
          <w:tcPr>
            <w:tcW w:w="1169" w:type="dxa"/>
          </w:tcPr>
          <w:p w14:paraId="210DDA7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11E86DD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DATA_TYPE_EXTERN_WEATHER</w:t>
            </w:r>
          </w:p>
        </w:tc>
        <w:tc>
          <w:tcPr>
            <w:tcW w:w="975" w:type="dxa"/>
          </w:tcPr>
          <w:p w14:paraId="46C5768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150</w:t>
            </w:r>
          </w:p>
        </w:tc>
        <w:tc>
          <w:tcPr>
            <w:tcW w:w="990" w:type="dxa"/>
          </w:tcPr>
          <w:p w14:paraId="7E7E750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0x96</w:t>
            </w:r>
          </w:p>
        </w:tc>
        <w:tc>
          <w:tcPr>
            <w:tcW w:w="3353" w:type="dxa"/>
          </w:tcPr>
          <w:p w14:paraId="6345C6E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9C0E745">
        <w:tc>
          <w:tcPr>
            <w:tcW w:w="1169" w:type="dxa"/>
          </w:tcPr>
          <w:p w14:paraId="2278131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435E89C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DATA_TYPE_LOCATION_INFO</w:t>
            </w:r>
          </w:p>
        </w:tc>
        <w:tc>
          <w:tcPr>
            <w:tcW w:w="975" w:type="dxa"/>
          </w:tcPr>
          <w:p w14:paraId="1262646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152</w:t>
            </w:r>
          </w:p>
        </w:tc>
        <w:tc>
          <w:tcPr>
            <w:tcW w:w="990" w:type="dxa"/>
          </w:tcPr>
          <w:p w14:paraId="2E99E7E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0x98</w:t>
            </w:r>
          </w:p>
        </w:tc>
        <w:tc>
          <w:tcPr>
            <w:tcW w:w="3353" w:type="dxa"/>
          </w:tcPr>
          <w:p w14:paraId="5957590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20AC140">
        <w:tc>
          <w:tcPr>
            <w:tcW w:w="1169" w:type="dxa"/>
          </w:tcPr>
          <w:p w14:paraId="63E87B56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APP-&gt;设备</w:t>
            </w:r>
          </w:p>
        </w:tc>
        <w:tc>
          <w:tcPr>
            <w:tcW w:w="3475" w:type="dxa"/>
          </w:tcPr>
          <w:p w14:paraId="0169BC5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DATA_TYPE_SET_LEFT_RIGHT_HAND</w:t>
            </w:r>
          </w:p>
        </w:tc>
        <w:tc>
          <w:tcPr>
            <w:tcW w:w="975" w:type="dxa"/>
          </w:tcPr>
          <w:p w14:paraId="7E02688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157</w:t>
            </w:r>
          </w:p>
        </w:tc>
        <w:tc>
          <w:tcPr>
            <w:tcW w:w="990" w:type="dxa"/>
          </w:tcPr>
          <w:p w14:paraId="5D9FCFC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0x9D</w:t>
            </w:r>
          </w:p>
        </w:tc>
        <w:tc>
          <w:tcPr>
            <w:tcW w:w="3353" w:type="dxa"/>
          </w:tcPr>
          <w:p w14:paraId="18D913F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8888C31">
        <w:tc>
          <w:tcPr>
            <w:tcW w:w="1169" w:type="dxa"/>
          </w:tcPr>
          <w:p w14:paraId="2669E61D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其他/测试</w:t>
            </w:r>
          </w:p>
        </w:tc>
        <w:tc>
          <w:tcPr>
            <w:tcW w:w="3475" w:type="dxa"/>
          </w:tcPr>
          <w:p w14:paraId="2CBD809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DATA_TYPE_OTA_STATUS</w:t>
            </w:r>
          </w:p>
        </w:tc>
        <w:tc>
          <w:tcPr>
            <w:tcW w:w="975" w:type="dxa"/>
          </w:tcPr>
          <w:p w14:paraId="4756CBE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201</w:t>
            </w:r>
          </w:p>
        </w:tc>
        <w:tc>
          <w:tcPr>
            <w:tcW w:w="990" w:type="dxa"/>
          </w:tcPr>
          <w:p w14:paraId="42FE886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0xC9</w:t>
            </w:r>
          </w:p>
        </w:tc>
        <w:tc>
          <w:tcPr>
            <w:tcW w:w="3353" w:type="dxa"/>
          </w:tcPr>
          <w:p w14:paraId="53077F7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OTA_STATUS(OTA 状态)</w:t>
            </w:r>
          </w:p>
        </w:tc>
      </w:tr>
      <w:tr w14:paraId="0A6493B9">
        <w:tc>
          <w:tcPr>
            <w:tcW w:w="1169" w:type="dxa"/>
          </w:tcPr>
          <w:p w14:paraId="5B7C4A0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其他/测试</w:t>
            </w:r>
          </w:p>
        </w:tc>
        <w:tc>
          <w:tcPr>
            <w:tcW w:w="3475" w:type="dxa"/>
          </w:tcPr>
          <w:p w14:paraId="689E506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DATA_TYPE_OTA_DATA</w:t>
            </w:r>
          </w:p>
        </w:tc>
        <w:tc>
          <w:tcPr>
            <w:tcW w:w="975" w:type="dxa"/>
          </w:tcPr>
          <w:p w14:paraId="213A2FE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202</w:t>
            </w:r>
          </w:p>
        </w:tc>
        <w:tc>
          <w:tcPr>
            <w:tcW w:w="990" w:type="dxa"/>
          </w:tcPr>
          <w:p w14:paraId="41BEBC8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0xCA</w:t>
            </w:r>
          </w:p>
        </w:tc>
        <w:tc>
          <w:tcPr>
            <w:tcW w:w="3353" w:type="dxa"/>
          </w:tcPr>
          <w:p w14:paraId="0741D93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4AB63D3">
        <w:tc>
          <w:tcPr>
            <w:tcW w:w="1169" w:type="dxa"/>
          </w:tcPr>
          <w:p w14:paraId="5EC0B9E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其他/测试</w:t>
            </w:r>
          </w:p>
        </w:tc>
        <w:tc>
          <w:tcPr>
            <w:tcW w:w="3475" w:type="dxa"/>
          </w:tcPr>
          <w:p w14:paraId="0DEE3DB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DATA_TYPE_TEST_DEBUG</w:t>
            </w:r>
          </w:p>
        </w:tc>
        <w:tc>
          <w:tcPr>
            <w:tcW w:w="975" w:type="dxa"/>
          </w:tcPr>
          <w:p w14:paraId="0E816974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203</w:t>
            </w:r>
          </w:p>
        </w:tc>
        <w:tc>
          <w:tcPr>
            <w:tcW w:w="990" w:type="dxa"/>
          </w:tcPr>
          <w:p w14:paraId="7B263CA1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0xCB</w:t>
            </w:r>
          </w:p>
        </w:tc>
        <w:tc>
          <w:tcPr>
            <w:tcW w:w="3353" w:type="dxa"/>
          </w:tcPr>
          <w:p w14:paraId="0A010F4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C57B8CF">
        <w:tc>
          <w:tcPr>
            <w:tcW w:w="1169" w:type="dxa"/>
          </w:tcPr>
          <w:p w14:paraId="518F2BC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其他/测试</w:t>
            </w:r>
          </w:p>
        </w:tc>
        <w:tc>
          <w:tcPr>
            <w:tcW w:w="3475" w:type="dxa"/>
          </w:tcPr>
          <w:p w14:paraId="2436E2D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DATA_TYPE_APP_TEST</w:t>
            </w:r>
          </w:p>
        </w:tc>
        <w:tc>
          <w:tcPr>
            <w:tcW w:w="975" w:type="dxa"/>
          </w:tcPr>
          <w:p w14:paraId="117E8DD9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204</w:t>
            </w:r>
          </w:p>
        </w:tc>
        <w:tc>
          <w:tcPr>
            <w:tcW w:w="990" w:type="dxa"/>
          </w:tcPr>
          <w:p w14:paraId="5045BB9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0xCC</w:t>
            </w:r>
          </w:p>
        </w:tc>
        <w:tc>
          <w:tcPr>
            <w:tcW w:w="3353" w:type="dxa"/>
          </w:tcPr>
          <w:p w14:paraId="6FB44B5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9474F80">
        <w:tc>
          <w:tcPr>
            <w:tcW w:w="1169" w:type="dxa"/>
          </w:tcPr>
          <w:p w14:paraId="0ECE30F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其他/测试</w:t>
            </w:r>
          </w:p>
        </w:tc>
        <w:tc>
          <w:tcPr>
            <w:tcW w:w="3475" w:type="dxa"/>
          </w:tcPr>
          <w:p w14:paraId="73B91635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DATA_TYPE_FACTORY_TEST</w:t>
            </w:r>
          </w:p>
        </w:tc>
        <w:tc>
          <w:tcPr>
            <w:tcW w:w="975" w:type="dxa"/>
          </w:tcPr>
          <w:p w14:paraId="75BE23EC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205</w:t>
            </w:r>
          </w:p>
        </w:tc>
        <w:tc>
          <w:tcPr>
            <w:tcW w:w="990" w:type="dxa"/>
          </w:tcPr>
          <w:p w14:paraId="44EDB66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0xCD</w:t>
            </w:r>
          </w:p>
        </w:tc>
        <w:tc>
          <w:tcPr>
            <w:tcW w:w="3353" w:type="dxa"/>
          </w:tcPr>
          <w:p w14:paraId="61C263B0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5ABDE48">
        <w:tc>
          <w:tcPr>
            <w:tcW w:w="1169" w:type="dxa"/>
          </w:tcPr>
          <w:p w14:paraId="103F2C0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其他/测试</w:t>
            </w:r>
          </w:p>
        </w:tc>
        <w:tc>
          <w:tcPr>
            <w:tcW w:w="3475" w:type="dxa"/>
          </w:tcPr>
          <w:p w14:paraId="591EA04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DATA_TYPE_LEAKLIGHT_TEST</w:t>
            </w:r>
          </w:p>
        </w:tc>
        <w:tc>
          <w:tcPr>
            <w:tcW w:w="975" w:type="dxa"/>
          </w:tcPr>
          <w:p w14:paraId="060F301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206</w:t>
            </w:r>
          </w:p>
        </w:tc>
        <w:tc>
          <w:tcPr>
            <w:tcW w:w="990" w:type="dxa"/>
          </w:tcPr>
          <w:p w14:paraId="025308D3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0xCE</w:t>
            </w:r>
          </w:p>
        </w:tc>
        <w:tc>
          <w:tcPr>
            <w:tcW w:w="3353" w:type="dxa"/>
          </w:tcPr>
          <w:p w14:paraId="726DEC97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C7C3953">
        <w:tc>
          <w:tcPr>
            <w:tcW w:w="1169" w:type="dxa"/>
          </w:tcPr>
          <w:p w14:paraId="460D0ECE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其他/测试</w:t>
            </w:r>
          </w:p>
        </w:tc>
        <w:tc>
          <w:tcPr>
            <w:tcW w:w="3475" w:type="dxa"/>
          </w:tcPr>
          <w:p w14:paraId="46C1CF5A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DATA_TYPE_CLEAN_DATA</w:t>
            </w:r>
          </w:p>
        </w:tc>
        <w:tc>
          <w:tcPr>
            <w:tcW w:w="975" w:type="dxa"/>
          </w:tcPr>
          <w:p w14:paraId="233E0088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207</w:t>
            </w:r>
          </w:p>
        </w:tc>
        <w:tc>
          <w:tcPr>
            <w:tcW w:w="990" w:type="dxa"/>
          </w:tcPr>
          <w:p w14:paraId="31A72602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0xCF</w:t>
            </w:r>
          </w:p>
        </w:tc>
        <w:tc>
          <w:tcPr>
            <w:tcW w:w="3353" w:type="dxa"/>
          </w:tcPr>
          <w:p w14:paraId="5CE994AB">
            <w:pPr>
              <w:spacing w:before="0" w:after="0" w:line="240" w:lineRule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</w:tbl>
    <w:p w14:paraId="6FD43983">
      <w:pPr>
        <w:rPr>
          <w:rFonts w:hint="eastAsia" w:ascii="仿宋" w:hAnsi="仿宋" w:eastAsia="仿宋" w:cs="仿宋"/>
        </w:rPr>
      </w:pP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EFF" w:usb1="0000785B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E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Light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iragino Sans">
    <w:panose1 w:val="020B0500000000000000"/>
    <w:charset w:val="80"/>
    <w:family w:val="auto"/>
    <w:pitch w:val="default"/>
    <w:sig w:usb0="E00002FF" w:usb1="7AE7FFFF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0YTExMjYwMjg0YTZhNjExYjQ3MjQ5MzZiMTFlOT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35EF1"/>
    <w:rsid w:val="017F2100"/>
    <w:rsid w:val="14092680"/>
    <w:rsid w:val="172F68A1"/>
    <w:rsid w:val="18E63730"/>
    <w:rsid w:val="1B5E15B8"/>
    <w:rsid w:val="1C913B5A"/>
    <w:rsid w:val="1CC161ED"/>
    <w:rsid w:val="1EB51D82"/>
    <w:rsid w:val="2040730C"/>
    <w:rsid w:val="235823DF"/>
    <w:rsid w:val="2D290F08"/>
    <w:rsid w:val="33294383"/>
    <w:rsid w:val="37BE184F"/>
    <w:rsid w:val="3B934DA1"/>
    <w:rsid w:val="3CC24973"/>
    <w:rsid w:val="50A50DD3"/>
    <w:rsid w:val="52530A13"/>
    <w:rsid w:val="562C39D0"/>
    <w:rsid w:val="581D461C"/>
    <w:rsid w:val="5A517A4E"/>
    <w:rsid w:val="5CFE392D"/>
    <w:rsid w:val="5D613590"/>
    <w:rsid w:val="5EDC35F2"/>
    <w:rsid w:val="60CA62C0"/>
    <w:rsid w:val="67A1056A"/>
    <w:rsid w:val="67B22418"/>
    <w:rsid w:val="67D5468F"/>
    <w:rsid w:val="6B8F0157"/>
    <w:rsid w:val="6D381DA2"/>
    <w:rsid w:val="70FF7B83"/>
    <w:rsid w:val="73772C79"/>
    <w:rsid w:val="77EF20E2"/>
    <w:rsid w:val="7FEFE656"/>
    <w:rsid w:val="EFAF5746"/>
    <w:rsid w:val="FBFF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1142</Words>
  <Characters>4369</Characters>
  <Lines>0</Lines>
  <Paragraphs>0</Paragraphs>
  <TotalTime>4</TotalTime>
  <ScaleCrop>false</ScaleCrop>
  <LinksUpToDate>false</LinksUpToDate>
  <CharactersWithSpaces>5082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snow</cp:lastModifiedBy>
  <dcterms:modified xsi:type="dcterms:W3CDTF">2026-03-09T18:17:02Z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eyJoZGlkIjoiZTcwNmY1ZGU0MGIzNGZmNjllNmI4MTQ1MTQ1OTBjZmMiLCJ1c2VySWQiOiI1OTEyMTkwMzcifQ==</vt:lpwstr>
  </property>
  <property fmtid="{D5CDD505-2E9C-101B-9397-08002B2CF9AE}" pid="3" name="KSOProductBuildVer">
    <vt:lpwstr>2052-6.10.1.8873</vt:lpwstr>
  </property>
  <property fmtid="{D5CDD505-2E9C-101B-9397-08002B2CF9AE}" pid="4" name="ICV">
    <vt:lpwstr>7B2E39F964A0AB4C957FAA69098D44DD_43</vt:lpwstr>
  </property>
</Properties>
</file>