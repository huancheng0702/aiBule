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764C5">
      <w:pPr>
        <w:spacing w:before="0" w:after="240" w:line="288" w:lineRule="auto"/>
        <w:jc w:val="center"/>
        <w:rPr>
          <w:rFonts w:hint="eastAsia" w:ascii="仿宋" w:hAnsi="仿宋" w:eastAsia="仿宋" w:cs="仿宋"/>
        </w:rPr>
      </w:pPr>
      <w:r>
        <w:rPr>
          <w:rFonts w:hint="eastAsia" w:ascii="Arial" w:hAnsi="Arial" w:eastAsia="Arial" w:cs="仿宋"/>
          <w:b/>
          <w:sz w:val="40"/>
        </w:rPr>
        <w:t>CoolWear iOS Bluetooth SDK Integration Guide</w:t>
      </w:r>
    </w:p>
    <w:p w14:paraId="35BB1ACF">
      <w:pPr>
        <w:spacing w:before="0" w:after="120" w:line="288" w:lineRule="auto"/>
        <w:jc w:val="center"/>
        <w:rPr>
          <w:rFonts w:hint="eastAsia" w:ascii="仿宋" w:hAnsi="仿宋" w:eastAsia="仿宋" w:cs="仿宋"/>
          <w:b w:val="0"/>
          <w:sz w:val="24"/>
          <w:szCs w:val="24"/>
        </w:rPr>
      </w:pPr>
      <w:r>
        <w:rPr>
          <w:rFonts w:ascii="Arial" w:hAnsi="Arial" w:eastAsia="Arial"/>
        </w:rPr>
        <w:t>Version: 1.0.3</w:t>
      </w:r>
    </w:p>
    <w:p w14:paraId="21B964AA">
      <w:pPr>
        <w:spacing w:before="0" w:after="120" w:line="288" w:lineRule="auto"/>
        <w:jc w:val="center"/>
        <w:rPr>
          <w:rFonts w:hint="eastAsia" w:ascii="仿宋" w:hAnsi="仿宋" w:eastAsia="仿宋" w:cs="仿宋"/>
          <w:sz w:val="24"/>
          <w:szCs w:val="24"/>
        </w:rPr>
      </w:pPr>
      <w:r>
        <w:rPr>
          <w:rFonts w:ascii="Arial" w:hAnsi="Arial" w:eastAsia="Arial"/>
        </w:rPr>
        <w:t>Last Updated: 2026-08-26</w:t>
      </w:r>
    </w:p>
    <w:p w14:paraId="01C39646">
      <w:pPr>
        <w:spacing w:before="0" w:after="360" w:line="288" w:lineRule="auto"/>
        <w:jc w:val="center"/>
        <w:rPr>
          <w:rFonts w:hint="eastAsia" w:ascii="仿宋" w:hAnsi="仿宋" w:eastAsia="仿宋" w:cs="仿宋"/>
        </w:rPr>
      </w:pPr>
      <w:r>
        <w:rPr>
          <w:rFonts w:hint="eastAsia" w:ascii="Arial" w:hAnsi="Arial" w:eastAsia="Arial" w:cs="仿宋"/>
          <w:b w:val="0"/>
          <w:sz w:val="24"/>
          <w:szCs w:val="24"/>
        </w:rPr>
        <w:t>Applicable Devices: Coolwear devices</w:t>
      </w:r>
    </w:p>
    <w:p w14:paraId="330765A6">
      <w:pPr>
        <w:pStyle w:val="3"/>
        <w:rPr>
          <w:rFonts w:hint="eastAsia" w:ascii="仿宋" w:hAnsi="仿宋" w:eastAsia="仿宋" w:cs="仿宋"/>
        </w:rPr>
      </w:pPr>
      <w:r>
        <w:rPr>
          <w:rFonts w:hint="eastAsia" w:ascii="Arial" w:hAnsi="Arial" w:eastAsia="Arial" w:cs="仿宋"/>
        </w:rPr>
        <w:t>Table of Contents</w:t>
      </w:r>
    </w:p>
    <w:p w14:paraId="6F351AF1">
      <w:pPr>
        <w:pStyle w:val="14"/>
        <w:spacing w:before="0" w:after="0" w:line="276" w:lineRule="auto"/>
        <w:rPr>
          <w:rFonts w:hint="eastAsia" w:ascii="仿宋" w:hAnsi="仿宋" w:eastAsia="仿宋" w:cs="仿宋"/>
          <w:sz w:val="24"/>
          <w:szCs w:val="24"/>
        </w:rPr>
      </w:pPr>
      <w:r>
        <w:rPr>
          <w:rFonts w:hint="eastAsia" w:ascii="Arial" w:hAnsi="Arial" w:eastAsia="Arial" w:cs="仿宋"/>
          <w:sz w:val="24"/>
          <w:szCs w:val="24"/>
        </w:rPr>
        <w:t>Document Information and Scope</w:t>
      </w:r>
    </w:p>
    <w:p w14:paraId="746346F1">
      <w:pPr>
        <w:pStyle w:val="14"/>
        <w:spacing w:before="0" w:after="0" w:line="276" w:lineRule="auto"/>
        <w:rPr>
          <w:rFonts w:hint="eastAsia" w:ascii="仿宋" w:hAnsi="仿宋" w:eastAsia="仿宋" w:cs="仿宋"/>
          <w:sz w:val="24"/>
          <w:szCs w:val="24"/>
        </w:rPr>
      </w:pPr>
      <w:r>
        <w:rPr>
          <w:rFonts w:hint="eastAsia" w:ascii="Arial" w:hAnsi="Arial" w:eastAsia="Arial" w:cs="仿宋"/>
          <w:sz w:val="24"/>
          <w:szCs w:val="24"/>
        </w:rPr>
        <w:t>SDK Integration and Project Configuration</w:t>
      </w:r>
    </w:p>
    <w:p w14:paraId="388D9E3B">
      <w:pPr>
        <w:pStyle w:val="14"/>
        <w:spacing w:before="0" w:after="0" w:line="276" w:lineRule="auto"/>
        <w:rPr>
          <w:rFonts w:hint="eastAsia" w:ascii="仿宋" w:hAnsi="仿宋" w:eastAsia="仿宋" w:cs="仿宋"/>
          <w:sz w:val="24"/>
          <w:szCs w:val="24"/>
        </w:rPr>
      </w:pPr>
      <w:r>
        <w:rPr>
          <w:rFonts w:hint="eastAsia" w:ascii="Arial" w:hAnsi="Arial" w:eastAsia="Arial" w:cs="仿宋"/>
          <w:sz w:val="24"/>
          <w:szCs w:val="24"/>
        </w:rPr>
        <w:t>Quick Start (Minimal Demo)</w:t>
      </w:r>
    </w:p>
    <w:p w14:paraId="4D39D600">
      <w:pPr>
        <w:pStyle w:val="14"/>
        <w:spacing w:before="0" w:after="0" w:line="276" w:lineRule="auto"/>
        <w:rPr>
          <w:rFonts w:hint="eastAsia" w:ascii="仿宋" w:hAnsi="仿宋" w:eastAsia="仿宋" w:cs="仿宋"/>
          <w:sz w:val="24"/>
          <w:szCs w:val="24"/>
        </w:rPr>
      </w:pPr>
      <w:r>
        <w:rPr>
          <w:rFonts w:hint="eastAsia" w:ascii="Arial" w:hAnsi="Arial" w:eastAsia="Arial" w:cs="仿宋"/>
          <w:sz w:val="24"/>
          <w:szCs w:val="24"/>
        </w:rPr>
        <w:t>Overview of Core Classes and Public APIs (BluetoothLibrary.h)</w:t>
      </w:r>
    </w:p>
    <w:p w14:paraId="6537697A">
      <w:pPr>
        <w:pStyle w:val="14"/>
        <w:spacing w:before="0" w:after="0" w:line="276" w:lineRule="auto"/>
        <w:rPr>
          <w:rFonts w:hint="eastAsia" w:ascii="仿宋" w:hAnsi="仿宋" w:eastAsia="仿宋" w:cs="仿宋"/>
          <w:sz w:val="24"/>
          <w:szCs w:val="24"/>
        </w:rPr>
      </w:pPr>
      <w:r>
        <w:rPr>
          <w:rFonts w:hint="eastAsia" w:ascii="Arial" w:hAnsi="Arial" w:eastAsia="Arial" w:cs="仿宋"/>
          <w:sz w:val="24"/>
          <w:szCs w:val="24"/>
        </w:rPr>
        <w:t>Scanning, Connection, Auto-Reconnection, Unbinding, and QR-Code Connection</w:t>
      </w:r>
    </w:p>
    <w:p w14:paraId="7B682BC8">
      <w:pPr>
        <w:pStyle w:val="14"/>
        <w:spacing w:before="0" w:after="0" w:line="276" w:lineRule="auto"/>
        <w:rPr>
          <w:rFonts w:hint="eastAsia" w:ascii="仿宋" w:hAnsi="仿宋" w:eastAsia="仿宋" w:cs="仿宋"/>
          <w:sz w:val="24"/>
          <w:szCs w:val="24"/>
        </w:rPr>
      </w:pPr>
      <w:r>
        <w:rPr>
          <w:rFonts w:hint="eastAsia" w:ascii="Arial" w:hAnsi="Arial" w:eastAsia="Arial" w:cs="仿宋"/>
          <w:sz w:val="24"/>
          <w:szCs w:val="24"/>
        </w:rPr>
        <w:t>Data Reception Overview (CEProductK6ReceiveDataNoticeKey Notification)</w:t>
      </w:r>
    </w:p>
    <w:p w14:paraId="2F2FB351">
      <w:pPr>
        <w:pStyle w:val="14"/>
        <w:spacing w:before="0" w:after="0" w:line="276" w:lineRule="auto"/>
        <w:rPr>
          <w:rFonts w:hint="eastAsia" w:ascii="仿宋" w:hAnsi="仿宋" w:eastAsia="仿宋" w:cs="仿宋"/>
          <w:sz w:val="24"/>
          <w:szCs w:val="24"/>
        </w:rPr>
      </w:pPr>
      <w:r>
        <w:rPr>
          <w:rFonts w:hint="eastAsia" w:ascii="Arial" w:hAnsi="Arial" w:eastAsia="Arial" w:cs="仿宋"/>
          <w:sz w:val="24"/>
          <w:szCs w:val="24"/>
        </w:rPr>
        <w:t>Received Data Details: DataType -&gt; Data Field Structure (Complete)</w:t>
      </w:r>
    </w:p>
    <w:p w14:paraId="1E6062CC">
      <w:pPr>
        <w:pStyle w:val="14"/>
        <w:spacing w:before="0" w:after="0" w:line="276" w:lineRule="auto"/>
        <w:rPr>
          <w:rFonts w:hint="eastAsia" w:ascii="仿宋" w:hAnsi="仿宋" w:eastAsia="仿宋" w:cs="仿宋"/>
          <w:sz w:val="24"/>
          <w:szCs w:val="24"/>
        </w:rPr>
      </w:pPr>
      <w:r>
        <w:rPr>
          <w:rFonts w:hint="eastAsia" w:ascii="Arial" w:hAnsi="Arial" w:eastAsia="Arial" w:cs="仿宋"/>
          <w:sz w:val="24"/>
          <w:szCs w:val="24"/>
        </w:rPr>
        <w:t>Command Sending Details: Command (Complete Command Table)</w:t>
      </w:r>
    </w:p>
    <w:p w14:paraId="5F52B9AE">
      <w:pPr>
        <w:pStyle w:val="14"/>
        <w:spacing w:before="0" w:after="0" w:line="276" w:lineRule="auto"/>
        <w:rPr>
          <w:rFonts w:hint="eastAsia" w:ascii="仿宋" w:hAnsi="仿宋" w:eastAsia="仿宋" w:cs="仿宋"/>
          <w:sz w:val="24"/>
          <w:szCs w:val="24"/>
        </w:rPr>
      </w:pPr>
      <w:r>
        <w:rPr>
          <w:rFonts w:hint="eastAsia" w:ascii="Arial" w:hAnsi="Arial" w:eastAsia="Arial" w:cs="仿宋"/>
          <w:sz w:val="24"/>
          <w:szCs w:val="24"/>
        </w:rPr>
        <w:t>Typical Integration Examples (Heart Rate / SpO2 / Alarms / Watch Faces / OTA, etc.)</w:t>
      </w:r>
    </w:p>
    <w:p w14:paraId="3D2AC7E3">
      <w:pPr>
        <w:pStyle w:val="14"/>
        <w:spacing w:before="0" w:after="0" w:line="276" w:lineRule="auto"/>
        <w:rPr>
          <w:rFonts w:hint="eastAsia" w:ascii="仿宋" w:hAnsi="仿宋" w:eastAsia="仿宋" w:cs="仿宋"/>
          <w:sz w:val="24"/>
          <w:szCs w:val="24"/>
        </w:rPr>
      </w:pPr>
      <w:r>
        <w:rPr>
          <w:rFonts w:hint="eastAsia" w:ascii="Arial" w:hAnsi="Arial" w:eastAsia="Arial" w:cs="仿宋"/>
          <w:sz w:val="24"/>
          <w:szCs w:val="24"/>
        </w:rPr>
        <w:t>FAQ and Troubleshooting</w:t>
      </w:r>
    </w:p>
    <w:p w14:paraId="65481D55">
      <w:pPr>
        <w:pStyle w:val="14"/>
        <w:spacing w:before="0" w:after="0" w:line="276" w:lineRule="auto"/>
        <w:rPr>
          <w:rFonts w:hint="eastAsia" w:ascii="仿宋" w:hAnsi="仿宋" w:eastAsia="仿宋" w:cs="仿宋"/>
          <w:sz w:val="24"/>
          <w:szCs w:val="24"/>
        </w:rPr>
      </w:pPr>
      <w:r>
        <w:rPr>
          <w:rFonts w:hint="eastAsia" w:ascii="Arial" w:hAnsi="Arial" w:eastAsia="Arial" w:cs="仿宋"/>
          <w:sz w:val="24"/>
          <w:szCs w:val="24"/>
        </w:rPr>
        <w:t>Appendix: Complete DataType Enumeration</w:t>
      </w:r>
    </w:p>
    <w:p w14:paraId="189E8361">
      <w:pPr>
        <w:rPr>
          <w:rFonts w:hint="eastAsia" w:ascii="仿宋" w:hAnsi="仿宋" w:eastAsia="仿宋" w:cs="仿宋"/>
        </w:rPr>
      </w:pPr>
      <w:r>
        <w:rPr>
          <w:rFonts w:hint="eastAsia" w:ascii="Arial" w:hAnsi="Arial" w:eastAsia="Arial" w:cs="仿宋"/>
        </w:rPr>
        <w:br w:type="page"/>
      </w:r>
    </w:p>
    <w:p w14:paraId="3BA43661">
      <w:pPr>
        <w:pStyle w:val="3"/>
        <w:rPr>
          <w:rFonts w:hint="eastAsia" w:ascii="仿宋" w:hAnsi="仿宋" w:eastAsia="仿宋" w:cs="仿宋"/>
        </w:rPr>
      </w:pPr>
      <w:r>
        <w:rPr>
          <w:rFonts w:hint="eastAsia" w:ascii="Arial" w:hAnsi="Arial" w:eastAsia="Arial" w:cs="仿宋"/>
        </w:rPr>
        <w:t>1. Document Information and Scope</w:t>
      </w:r>
    </w:p>
    <w:p w14:paraId="22D87152">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This document guides third-party App developers through integrating the BluetoothLibrary SDK on iOS to connect supported Bluetooth devices, send control commands, and receive health, activity, settings, and other data reported by the device.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53EA9C85">
        <w:trPr>
          <w:jc w:val="center"/>
        </w:trPr>
        <w:tc>
          <w:tcPr>
            <w:tcW w:w="4873" w:type="dxa"/>
          </w:tcPr>
          <w:p w14:paraId="187270E8">
            <w:pPr>
              <w:spacing w:before="0" w:after="0" w:line="264" w:lineRule="auto"/>
              <w:rPr>
                <w:rFonts w:hint="eastAsia" w:ascii="仿宋" w:hAnsi="仿宋" w:eastAsia="仿宋" w:cs="仿宋"/>
                <w:sz w:val="24"/>
                <w:szCs w:val="24"/>
              </w:rPr>
            </w:pPr>
            <w:r>
              <w:rPr>
                <w:rFonts w:hint="eastAsia" w:ascii="Arial" w:hAnsi="Arial" w:eastAsia="Arial" w:cs="仿宋"/>
                <w:b w:val="0"/>
                <w:sz w:val="24"/>
                <w:szCs w:val="24"/>
              </w:rPr>
              <w:t>SDK Name</w:t>
            </w:r>
          </w:p>
        </w:tc>
        <w:tc>
          <w:tcPr>
            <w:tcW w:w="4873" w:type="dxa"/>
          </w:tcPr>
          <w:p w14:paraId="1B77C01E">
            <w:pPr>
              <w:spacing w:before="0" w:after="0" w:line="264" w:lineRule="auto"/>
              <w:rPr>
                <w:rFonts w:hint="eastAsia" w:ascii="仿宋" w:hAnsi="仿宋" w:eastAsia="仿宋" w:cs="仿宋"/>
                <w:sz w:val="24"/>
                <w:szCs w:val="24"/>
              </w:rPr>
            </w:pPr>
            <w:r>
              <w:rPr>
                <w:rFonts w:hint="eastAsia" w:ascii="Arial" w:hAnsi="Arial" w:eastAsia="Arial" w:cs="仿宋"/>
                <w:b w:val="0"/>
                <w:sz w:val="24"/>
                <w:szCs w:val="24"/>
              </w:rPr>
              <w:t>BluetoothLibrary.framework</w:t>
            </w:r>
          </w:p>
        </w:tc>
      </w:tr>
      <w:tr w14:paraId="0EC006BA">
        <w:trPr>
          <w:jc w:val="center"/>
        </w:trPr>
        <w:tc>
          <w:tcPr>
            <w:tcW w:w="4873" w:type="dxa"/>
          </w:tcPr>
          <w:p w14:paraId="23C7D174">
            <w:pPr>
              <w:spacing w:before="0" w:after="0" w:line="264" w:lineRule="auto"/>
              <w:rPr>
                <w:rFonts w:hint="eastAsia" w:ascii="仿宋" w:hAnsi="仿宋" w:eastAsia="仿宋" w:cs="仿宋"/>
                <w:sz w:val="24"/>
                <w:szCs w:val="24"/>
              </w:rPr>
            </w:pPr>
            <w:r>
              <w:rPr>
                <w:rFonts w:hint="eastAsia" w:ascii="Arial" w:hAnsi="Arial" w:eastAsia="Arial" w:cs="仿宋"/>
                <w:b w:val="0"/>
                <w:sz w:val="24"/>
                <w:szCs w:val="24"/>
              </w:rPr>
              <w:t>Public Header Entry Point</w:t>
            </w:r>
          </w:p>
        </w:tc>
        <w:tc>
          <w:tcPr>
            <w:tcW w:w="4873" w:type="dxa"/>
          </w:tcPr>
          <w:p w14:paraId="072F9CF6">
            <w:pPr>
              <w:spacing w:before="0" w:after="0" w:line="264" w:lineRule="auto"/>
              <w:rPr>
                <w:rFonts w:hint="eastAsia" w:ascii="仿宋" w:hAnsi="仿宋" w:eastAsia="仿宋" w:cs="仿宋"/>
                <w:sz w:val="24"/>
                <w:szCs w:val="24"/>
              </w:rPr>
            </w:pPr>
            <w:r>
              <w:rPr>
                <w:rFonts w:hint="eastAsia" w:ascii="Arial" w:hAnsi="Arial" w:eastAsia="Arial" w:cs="仿宋"/>
                <w:b w:val="0"/>
                <w:sz w:val="24"/>
                <w:szCs w:val="24"/>
              </w:rPr>
              <w:t>BluetoothLibrary.h (import &lt;BluetoothLibrary/BluetoothLibrary.h&gt;)</w:t>
            </w:r>
          </w:p>
        </w:tc>
      </w:tr>
    </w:tbl>
    <w:p w14:paraId="6ACE6E10">
      <w:pPr>
        <w:pStyle w:val="3"/>
        <w:rPr>
          <w:rFonts w:hint="eastAsia" w:ascii="仿宋" w:hAnsi="仿宋" w:eastAsia="仿宋" w:cs="仿宋"/>
        </w:rPr>
      </w:pPr>
      <w:r>
        <w:rPr>
          <w:rFonts w:hint="eastAsia" w:ascii="Arial" w:hAnsi="Arial" w:eastAsia="Arial" w:cs="仿宋"/>
        </w:rPr>
        <w:t>2. SDK Integration and Project Configuration</w:t>
      </w:r>
    </w:p>
    <w:p w14:paraId="3FC976B2">
      <w:pPr>
        <w:rPr>
          <w:rFonts w:hint="eastAsia" w:ascii="仿宋" w:hAnsi="仿宋" w:eastAsia="仿宋" w:cs="仿宋"/>
          <w:sz w:val="24"/>
          <w:szCs w:val="24"/>
        </w:rPr>
      </w:pPr>
      <w:r>
        <w:rPr>
          <w:rFonts w:hint="eastAsia" w:ascii="Arial" w:hAnsi="Arial" w:eastAsia="Arial" w:cs="仿宋"/>
          <w:b/>
          <w:sz w:val="24"/>
          <w:szCs w:val="24"/>
        </w:rPr>
        <w:t>2.1 Import the Framework</w:t>
      </w:r>
    </w:p>
    <w:p w14:paraId="689D601E">
      <w:pPr>
        <w:pStyle w:val="16"/>
        <w:rPr>
          <w:rFonts w:hint="eastAsia" w:ascii="仿宋" w:hAnsi="仿宋" w:eastAsia="仿宋" w:cs="仿宋"/>
          <w:sz w:val="24"/>
          <w:szCs w:val="24"/>
        </w:rPr>
      </w:pPr>
      <w:r>
        <w:rPr>
          <w:rFonts w:hint="eastAsia" w:ascii="Arial" w:hAnsi="Arial" w:eastAsia="Arial" w:cs="仿宋"/>
          <w:sz w:val="24"/>
          <w:szCs w:val="24"/>
        </w:rPr>
        <w:t>Drag BluetoothLibrary.framework into the project (the Frameworks directory is recommended).</w:t>
      </w:r>
    </w:p>
    <w:p w14:paraId="730108B3">
      <w:pPr>
        <w:pStyle w:val="16"/>
        <w:rPr>
          <w:rFonts w:hint="eastAsia" w:ascii="仿宋" w:hAnsi="仿宋" w:eastAsia="仿宋" w:cs="仿宋"/>
          <w:sz w:val="24"/>
          <w:szCs w:val="24"/>
        </w:rPr>
      </w:pPr>
      <w:r>
        <w:rPr>
          <w:rFonts w:hint="eastAsia" w:ascii="Arial" w:hAnsi="Arial" w:eastAsia="Arial" w:cs="仿宋"/>
          <w:sz w:val="24"/>
          <w:szCs w:val="24"/>
        </w:rPr>
        <w:t>In Targets -&gt; General -&gt; Frameworks, Libraries, and Embedded Content, set BluetoothLibrary.framework to Embed &amp; Sign.</w:t>
      </w:r>
    </w:p>
    <w:p w14:paraId="0E269EAE">
      <w:pPr>
        <w:pStyle w:val="16"/>
        <w:rPr>
          <w:rFonts w:hint="eastAsia" w:ascii="仿宋" w:hAnsi="仿宋" w:eastAsia="仿宋" w:cs="仿宋"/>
          <w:sz w:val="24"/>
          <w:szCs w:val="24"/>
        </w:rPr>
      </w:pPr>
      <w:r>
        <w:rPr>
          <w:rFonts w:hint="eastAsia" w:ascii="Arial" w:hAnsi="Arial" w:eastAsia="Arial" w:cs="仿宋"/>
          <w:sz w:val="24"/>
          <w:szCs w:val="24"/>
        </w:rPr>
        <w:t>Import the SDK in files that need it: #import &lt;BluetoothLibrary/BluetoothLibrary.h&gt;</w:t>
      </w:r>
    </w:p>
    <w:p w14:paraId="1DC4F745">
      <w:pPr>
        <w:rPr>
          <w:rFonts w:hint="eastAsia" w:ascii="仿宋" w:hAnsi="仿宋" w:eastAsia="仿宋" w:cs="仿宋"/>
          <w:sz w:val="24"/>
          <w:szCs w:val="24"/>
        </w:rPr>
      </w:pPr>
      <w:r>
        <w:rPr>
          <w:rFonts w:hint="eastAsia" w:ascii="Arial" w:hAnsi="Arial" w:eastAsia="Arial" w:cs="仿宋"/>
          <w:b/>
          <w:sz w:val="24"/>
          <w:szCs w:val="24"/>
        </w:rPr>
        <w:t>2.2 Info.plist Permissions and Background Modes</w:t>
      </w:r>
    </w:p>
    <w:p w14:paraId="1C26EBFA">
      <w:pPr>
        <w:pStyle w:val="16"/>
        <w:rPr>
          <w:rFonts w:hint="eastAsia" w:ascii="仿宋" w:hAnsi="仿宋" w:eastAsia="仿宋" w:cs="仿宋"/>
          <w:sz w:val="24"/>
          <w:szCs w:val="24"/>
        </w:rPr>
      </w:pPr>
      <w:r>
        <w:rPr>
          <w:rFonts w:hint="eastAsia" w:ascii="Arial" w:hAnsi="Arial" w:eastAsia="Arial" w:cs="仿宋"/>
          <w:sz w:val="24"/>
          <w:szCs w:val="24"/>
        </w:rPr>
        <w:t>Recommended for iOS 13+: Privacy - Bluetooth Always Usage Description (NSBluetoothAlwaysUsageDescription)</w:t>
      </w:r>
    </w:p>
    <w:p w14:paraId="18E6D17F">
      <w:pPr>
        <w:pStyle w:val="16"/>
        <w:rPr>
          <w:rFonts w:hint="eastAsia" w:ascii="仿宋" w:hAnsi="仿宋" w:eastAsia="仿宋" w:cs="仿宋"/>
          <w:sz w:val="24"/>
          <w:szCs w:val="24"/>
        </w:rPr>
      </w:pPr>
      <w:r>
        <w:rPr>
          <w:rFonts w:hint="eastAsia" w:ascii="Arial" w:hAnsi="Arial" w:eastAsia="Arial" w:cs="仿宋"/>
          <w:sz w:val="24"/>
          <w:szCs w:val="24"/>
        </w:rPr>
        <w:t>For compatibility with older systems, you may also add: Privacy - Bluetooth Peripheral Usage Description (NSBluetoothPeripheralUsageDescription)</w:t>
      </w:r>
    </w:p>
    <w:p w14:paraId="6D608AF2">
      <w:pPr>
        <w:pStyle w:val="16"/>
        <w:rPr>
          <w:rFonts w:hint="eastAsia" w:ascii="仿宋" w:hAnsi="仿宋" w:eastAsia="仿宋" w:cs="仿宋"/>
          <w:sz w:val="24"/>
          <w:szCs w:val="24"/>
        </w:rPr>
      </w:pPr>
      <w:r>
        <w:rPr>
          <w:rFonts w:hint="eastAsia" w:ascii="Arial" w:hAnsi="Arial" w:eastAsia="Arial" w:cs="仿宋"/>
          <w:sz w:val="24"/>
          <w:szCs w:val="24"/>
        </w:rPr>
        <w:t>If the App must maintain the connection or receive data in the background: Capabilities -&gt; Background Modes -&gt; enable Uses Bluetooth LE accessories.</w:t>
      </w:r>
    </w:p>
    <w:p w14:paraId="4B1207AD">
      <w:pPr>
        <w:pStyle w:val="16"/>
        <w:rPr>
          <w:rFonts w:hint="eastAsia" w:ascii="仿宋" w:hAnsi="仿宋" w:eastAsia="仿宋" w:cs="仿宋"/>
          <w:sz w:val="24"/>
          <w:szCs w:val="24"/>
        </w:rPr>
      </w:pPr>
      <w:r>
        <w:rPr>
          <w:rFonts w:hint="eastAsia" w:ascii="Arial" w:hAnsi="Arial" w:eastAsia="Arial" w:cs="仿宋"/>
          <w:sz w:val="24"/>
          <w:szCs w:val="24"/>
        </w:rPr>
        <w:t>It is also recommended to configure UIBackgroundModes = bluetooth-central as required by your application.</w:t>
      </w:r>
    </w:p>
    <w:p w14:paraId="468DA103">
      <w:pPr>
        <w:rPr>
          <w:rFonts w:hint="eastAsia" w:ascii="仿宋" w:hAnsi="仿宋" w:eastAsia="仿宋" w:cs="仿宋"/>
          <w:sz w:val="24"/>
          <w:szCs w:val="24"/>
        </w:rPr>
      </w:pPr>
      <w:r>
        <w:rPr>
          <w:rFonts w:hint="eastAsia" w:ascii="Arial" w:hAnsi="Arial" w:eastAsia="Arial" w:cs="仿宋"/>
          <w:b/>
          <w:sz w:val="24"/>
          <w:szCs w:val="24"/>
        </w:rPr>
        <w:t>2.3 Threads and Callbacks</w:t>
      </w:r>
    </w:p>
    <w:p w14:paraId="6C09E377">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The SDK uses CoreBluetooth internally. Scanning, connection, and callbacks may occur on a non-main thread. Dispatch UI updates or state-machine handling to the main thread yourself.</w:t>
      </w:r>
    </w:p>
    <w:p w14:paraId="5FB287F2">
      <w:pPr>
        <w:rPr>
          <w:rFonts w:hint="eastAsia" w:ascii="仿宋" w:hAnsi="仿宋" w:eastAsia="仿宋" w:cs="仿宋"/>
          <w:b/>
          <w:sz w:val="24"/>
          <w:szCs w:val="24"/>
        </w:rPr>
      </w:pPr>
      <w:r>
        <w:rPr>
          <w:rFonts w:hint="eastAsia" w:ascii="Arial" w:hAnsi="Arial" w:eastAsia="Arial" w:cs="仿宋"/>
          <w:b/>
          <w:sz w:val="24"/>
          <w:szCs w:val="24"/>
        </w:rPr>
        <w:t>2.4 App Lifecycle Integration (Required)</w:t>
      </w:r>
    </w:p>
    <w:p w14:paraId="47C30B6F">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To ensure normal device data reporting and proper power-saving behavior, call the following APIs when the App moves between foreground/background states or exits, consistent with the demo:</w:t>
      </w:r>
    </w:p>
    <w:p w14:paraId="1EFA7A46">
      <w:pPr>
        <w:spacing w:before="0" w:after="120" w:line="276" w:lineRule="auto"/>
        <w:rPr>
          <w:rFonts w:hint="eastAsia" w:ascii="仿宋" w:hAnsi="仿宋" w:eastAsia="仿宋" w:cs="仿宋"/>
          <w:sz w:val="24"/>
          <w:szCs w:val="24"/>
        </w:rPr>
      </w:pPr>
    </w:p>
    <w:p w14:paraId="0A4556E7">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Enter foreground (applicationWillEnterForeground / sceneDidBecomeActive)</w:t>
      </w:r>
    </w:p>
    <w:p w14:paraId="515D0442">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 Enable device data reporting:</w:t>
      </w:r>
    </w:p>
    <w:p w14:paraId="189C2DEE">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 xml:space="preserve">  [CE_SensorCmd open];</w:t>
      </w:r>
    </w:p>
    <w:p w14:paraId="73593F12">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 If auto-reconnection is required (depends on a previously saved UUID), trigger auto-reconnection:</w:t>
      </w:r>
    </w:p>
    <w:p w14:paraId="79A5B9F4">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 xml:space="preserve">  [[CEProductK6 shareInstance] startAutoConnect];</w:t>
      </w:r>
    </w:p>
    <w:p w14:paraId="36077FB1">
      <w:pPr>
        <w:spacing w:before="0" w:after="120" w:line="276" w:lineRule="auto"/>
        <w:rPr>
          <w:rFonts w:hint="eastAsia" w:ascii="仿宋" w:hAnsi="仿宋" w:eastAsia="仿宋" w:cs="仿宋"/>
          <w:sz w:val="24"/>
          <w:szCs w:val="24"/>
        </w:rPr>
      </w:pPr>
    </w:p>
    <w:p w14:paraId="08DC156D">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Enter background (applicationDidEnterBackground / sceneWillResignActive)</w:t>
      </w:r>
    </w:p>
    <w:p w14:paraId="720250E8">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 Disable device data reporting:</w:t>
      </w:r>
    </w:p>
    <w:p w14:paraId="4B57AE6B">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 xml:space="preserve">  [CE_SensorCmd close];</w:t>
      </w:r>
    </w:p>
    <w:p w14:paraId="14D26760">
      <w:pPr>
        <w:spacing w:before="0" w:after="120" w:line="276" w:lineRule="auto"/>
        <w:rPr>
          <w:rFonts w:hint="eastAsia" w:ascii="仿宋" w:hAnsi="仿宋" w:eastAsia="仿宋" w:cs="仿宋"/>
          <w:sz w:val="24"/>
          <w:szCs w:val="24"/>
        </w:rPr>
      </w:pPr>
    </w:p>
    <w:p w14:paraId="1FFEC110">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App termination (applicationWillTerminate)</w:t>
      </w:r>
    </w:p>
    <w:p w14:paraId="1F312A60">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 Clear the pending command queue:</w:t>
      </w:r>
    </w:p>
    <w:p w14:paraId="7CB65355">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 xml:space="preserve">  [[CEProductK6 shareInstance] cleanCmdQueue];</w:t>
      </w:r>
    </w:p>
    <w:p w14:paraId="1285CCB3">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 Notify the device that the App is exiting (if required by firmware):</w:t>
      </w:r>
    </w:p>
    <w:p w14:paraId="11647CEF">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 xml:space="preserve">  [CE_AppExitCmd send];</w:t>
      </w:r>
    </w:p>
    <w:p w14:paraId="1B295CDC">
      <w:pPr>
        <w:spacing w:before="0" w:after="120" w:line="276" w:lineRule="auto"/>
        <w:rPr>
          <w:rFonts w:hint="eastAsia" w:ascii="仿宋" w:hAnsi="仿宋" w:eastAsia="仿宋" w:cs="仿宋"/>
          <w:sz w:val="24"/>
          <w:szCs w:val="24"/>
        </w:rPr>
      </w:pPr>
      <w:r>
        <w:rPr>
          <w:rFonts w:hint="eastAsia" w:ascii="Arial" w:hAnsi="Arial" w:eastAsia="Arial" w:cs="仿宋"/>
          <w:sz w:val="24"/>
          <w:szCs w:val="24"/>
          <w:lang w:val="en-US" w:eastAsia="zh-CN"/>
        </w:rPr>
        <w:t>- Refer to the AppDelegate.m implementation in the demo for the above lifecycle handling.</w:t>
      </w:r>
    </w:p>
    <w:p w14:paraId="3AE427FF">
      <w:pPr>
        <w:spacing w:before="0" w:after="120" w:line="276" w:lineRule="auto"/>
        <w:rPr>
          <w:rFonts w:hint="eastAsia" w:ascii="仿宋" w:hAnsi="仿宋" w:eastAsia="仿宋" w:cs="仿宋"/>
          <w:sz w:val="24"/>
          <w:szCs w:val="24"/>
          <w:lang w:val="en-US" w:eastAsia="zh-CN"/>
        </w:rPr>
      </w:pPr>
      <w:r>
        <w:rPr>
          <w:rFonts w:hint="eastAsia" w:ascii="Arial" w:hAnsi="Arial" w:eastAsia="Arial" w:cs="仿宋"/>
          <w:sz w:val="24"/>
          <w:szCs w:val="24"/>
          <w:lang w:val="en-US" w:eastAsia="zh-CN"/>
        </w:rPr>
        <w:t>- After a device connection succeeds, send commands to enable data reporting and request device information. Refer to DataReceiver.m in the demo or the Quick Start sample code. The relevant logic is as follows:</w:t>
      </w:r>
    </w:p>
    <w:p w14:paraId="02CEC4E5">
      <w:pPr>
        <w:spacing w:before="0" w:after="120" w:line="276" w:lineRule="auto"/>
        <w:rPr>
          <w:rFonts w:hint="default" w:ascii="仿宋" w:hAnsi="仿宋" w:eastAsia="仿宋" w:cs="仿宋"/>
          <w:sz w:val="24"/>
          <w:szCs w:val="24"/>
          <w:lang w:val="en-US" w:eastAsia="zh-CN"/>
        </w:rPr>
      </w:pPr>
      <w:r>
        <w:rPr>
          <w:rFonts w:hint="default" w:ascii="Arial" w:hAnsi="Arial" w:eastAsia="Arial" w:cs="仿宋"/>
          <w:sz w:val="24"/>
          <w:szCs w:val="24"/>
          <w:lang w:val="en-US" w:eastAsia="zh-CN"/>
        </w:rPr>
        <w:t xml:space="preserve">    if ([[noti object] intValue] == ProductStatus_completed) {</w:t>
      </w:r>
    </w:p>
    <w:p w14:paraId="49F423A9">
      <w:pPr>
        <w:spacing w:before="0" w:after="120" w:line="276" w:lineRule="auto"/>
        <w:rPr>
          <w:rFonts w:hint="default" w:ascii="仿宋" w:hAnsi="仿宋" w:eastAsia="仿宋" w:cs="仿宋"/>
          <w:sz w:val="24"/>
          <w:szCs w:val="24"/>
          <w:lang w:val="en-US" w:eastAsia="zh-CN"/>
        </w:rPr>
      </w:pPr>
      <w:r>
        <w:rPr>
          <w:rFonts w:hint="default" w:ascii="Arial" w:hAnsi="Arial" w:eastAsia="Arial" w:cs="仿宋"/>
          <w:sz w:val="24"/>
          <w:szCs w:val="24"/>
          <w:lang w:val="en-US" w:eastAsia="zh-CN"/>
        </w:rPr>
        <w:t xml:space="preserve">        [self syncData];</w:t>
      </w:r>
    </w:p>
    <w:p w14:paraId="370014F3">
      <w:pPr>
        <w:spacing w:before="0" w:after="120" w:line="276" w:lineRule="auto"/>
        <w:rPr>
          <w:rFonts w:hint="default" w:ascii="仿宋" w:hAnsi="仿宋" w:eastAsia="仿宋" w:cs="仿宋"/>
          <w:sz w:val="24"/>
          <w:szCs w:val="24"/>
          <w:lang w:val="en-US" w:eastAsia="zh-CN"/>
        </w:rPr>
      </w:pPr>
      <w:r>
        <w:rPr>
          <w:rFonts w:hint="default" w:ascii="Arial" w:hAnsi="Arial" w:eastAsia="Arial" w:cs="仿宋"/>
          <w:sz w:val="24"/>
          <w:szCs w:val="24"/>
          <w:lang w:val="en-US" w:eastAsia="zh-CN"/>
        </w:rPr>
        <w:t xml:space="preserve">    }</w:t>
      </w:r>
    </w:p>
    <w:p w14:paraId="31EC78F6">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Common symptom:</w:t>
      </w:r>
    </w:p>
    <w:p w14:paraId="146D191E">
      <w:pPr>
        <w:spacing w:before="0" w:after="120" w:line="276" w:lineRule="auto"/>
        <w:rPr>
          <w:rFonts w:hint="eastAsia" w:ascii="仿宋" w:hAnsi="仿宋" w:eastAsia="仿宋" w:cs="仿宋"/>
          <w:sz w:val="24"/>
          <w:szCs w:val="24"/>
        </w:rPr>
      </w:pPr>
      <w:r>
        <w:rPr>
          <w:rFonts w:hint="eastAsia" w:ascii="Arial" w:hAnsi="Arial" w:eastAsia="Arial" w:cs="仿宋"/>
          <w:sz w:val="24"/>
          <w:szCs w:val="24"/>
        </w:rPr>
        <w:t>- If open/close is not handled correctly in foreground/background transitions, the App may connect successfully but receive no data, or data reporting may be unstable. The device-side power-saving strategy depends on this switch.</w:t>
      </w:r>
    </w:p>
    <w:p w14:paraId="10DA8BD9">
      <w:pPr>
        <w:spacing w:before="0" w:after="120" w:line="276" w:lineRule="auto"/>
        <w:rPr>
          <w:rFonts w:hint="eastAsia" w:ascii="仿宋" w:hAnsi="仿宋" w:eastAsia="仿宋" w:cs="仿宋"/>
          <w:b/>
          <w:bCs/>
          <w:sz w:val="24"/>
          <w:szCs w:val="24"/>
        </w:rPr>
      </w:pPr>
      <w:r>
        <w:rPr>
          <w:rFonts w:hint="eastAsia" w:ascii="Arial" w:hAnsi="Arial" w:eastAsia="Arial" w:cs="仿宋"/>
          <w:b/>
          <w:bCs/>
          <w:sz w:val="24"/>
          <w:szCs w:val="24"/>
        </w:rPr>
        <w:t>2.5 For device-side data reception handling, refer to DataReceiver.m in the demo.</w:t>
      </w:r>
    </w:p>
    <w:p w14:paraId="56CEBDC4">
      <w:pPr>
        <w:pStyle w:val="3"/>
        <w:rPr>
          <w:rFonts w:hint="eastAsia" w:ascii="仿宋" w:hAnsi="仿宋" w:eastAsia="仿宋" w:cs="仿宋"/>
        </w:rPr>
      </w:pPr>
      <w:r>
        <w:rPr>
          <w:rFonts w:hint="eastAsia" w:ascii="Arial" w:hAnsi="Arial" w:eastAsia="Arial" w:cs="仿宋"/>
        </w:rPr>
        <w:t>3. Quick Start (Minimal Demo)</w:t>
      </w:r>
    </w:p>
    <w:p w14:paraId="61D38FEC">
      <w:pPr>
        <w:rPr>
          <w:rFonts w:hint="eastAsia" w:ascii="仿宋" w:hAnsi="仿宋" w:eastAsia="仿宋" w:cs="仿宋"/>
          <w:sz w:val="24"/>
          <w:szCs w:val="24"/>
        </w:rPr>
      </w:pPr>
      <w:r>
        <w:rPr>
          <w:rFonts w:hint="eastAsia" w:ascii="Arial" w:hAnsi="Arial" w:eastAsia="Arial" w:cs="仿宋"/>
          <w:sz w:val="24"/>
          <w:szCs w:val="24"/>
        </w:rPr>
        <w:t>This section provides the smallest end-to-end flow that even a new integrator can run: register notifications -&gt; scan -&gt; connect -&gt; wait for pairing completion -&gt; request device information -&gt; receive data.</w:t>
      </w:r>
    </w:p>
    <w:p w14:paraId="128B36D0">
      <w:pPr>
        <w:pStyle w:val="4"/>
        <w:rPr>
          <w:rFonts w:hint="eastAsia" w:ascii="仿宋" w:hAnsi="仿宋" w:eastAsia="仿宋" w:cs="仿宋"/>
          <w:sz w:val="24"/>
          <w:szCs w:val="24"/>
        </w:rPr>
      </w:pPr>
      <w:r>
        <w:rPr>
          <w:rFonts w:hint="eastAsia" w:ascii="Arial" w:hAnsi="Arial" w:eastAsia="Arial" w:cs="仿宋"/>
          <w:sz w:val="24"/>
          <w:szCs w:val="24"/>
        </w:rPr>
        <w:t>3.1 Objective-C Example</w:t>
      </w:r>
    </w:p>
    <w:p w14:paraId="37BE9FCC">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1) Import the header</w:t>
      </w:r>
      <w:r>
        <w:rPr>
          <w:rFonts w:hint="eastAsia" w:ascii="Arial" w:hAnsi="Arial" w:eastAsia="Arial" w:cs="仿宋"/>
          <w:sz w:val="21"/>
          <w:szCs w:val="21"/>
        </w:rPr>
        <w:br w:type="textWrapping"/>
      </w:r>
      <w:r>
        <w:rPr>
          <w:rFonts w:hint="eastAsia" w:ascii="Arial" w:hAnsi="Arial" w:eastAsia="Arial" w:cs="仿宋"/>
          <w:sz w:val="21"/>
          <w:szCs w:val="21"/>
        </w:rPr>
        <w:t>#import &lt;BluetoothLibrary/BluetoothLibrary.h&gt;</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2) Observe scan results, connection status, and data reports</w:t>
      </w:r>
      <w:r>
        <w:rPr>
          <w:rFonts w:hint="eastAsia" w:ascii="Arial" w:hAnsi="Arial" w:eastAsia="Arial" w:cs="仿宋"/>
          <w:sz w:val="21"/>
          <w:szCs w:val="21"/>
        </w:rPr>
        <w:br w:type="textWrapping"/>
      </w:r>
      <w:r>
        <w:rPr>
          <w:rFonts w:hint="eastAsia" w:ascii="Arial" w:hAnsi="Arial" w:eastAsia="Arial" w:cs="仿宋"/>
          <w:sz w:val="21"/>
          <w:szCs w:val="21"/>
        </w:rPr>
        <w:t>- (void)setupBleObservers {</w:t>
      </w:r>
      <w:r>
        <w:rPr>
          <w:rFonts w:hint="eastAsia" w:ascii="Arial" w:hAnsi="Arial" w:eastAsia="Arial" w:cs="仿宋"/>
          <w:sz w:val="21"/>
          <w:szCs w:val="21"/>
        </w:rPr>
        <w:br w:type="textWrapping"/>
      </w:r>
      <w:r>
        <w:rPr>
          <w:rFonts w:hint="eastAsia" w:ascii="Arial" w:hAnsi="Arial" w:eastAsia="Arial" w:cs="仿宋"/>
          <w:sz w:val="21"/>
          <w:szCs w:val="21"/>
        </w:rPr>
        <w:t xml:space="preserve">    [[NSNotificationCenter defaultCenter] addObserver:self selector:@selector(onScan:) name:ScanPeripheralsNoticeKey object:nil];</w:t>
      </w:r>
      <w:r>
        <w:rPr>
          <w:rFonts w:hint="eastAsia" w:ascii="Arial" w:hAnsi="Arial" w:eastAsia="Arial" w:cs="仿宋"/>
          <w:sz w:val="21"/>
          <w:szCs w:val="21"/>
        </w:rPr>
        <w:br w:type="textWrapping"/>
      </w:r>
      <w:r>
        <w:rPr>
          <w:rFonts w:hint="eastAsia" w:ascii="Arial" w:hAnsi="Arial" w:eastAsia="Arial" w:cs="仿宋"/>
          <w:sz w:val="21"/>
          <w:szCs w:val="21"/>
        </w:rPr>
        <w:t xml:space="preserve">    [[NSNotificationCenter defaultCenter] addObserver:self selector:@selector(onStatus:) name:ProductStatusChangeNoticeKey object:nil];</w:t>
      </w:r>
      <w:r>
        <w:rPr>
          <w:rFonts w:hint="eastAsia" w:ascii="Arial" w:hAnsi="Arial" w:eastAsia="Arial" w:cs="仿宋"/>
          <w:sz w:val="21"/>
          <w:szCs w:val="21"/>
        </w:rPr>
        <w:br w:type="textWrapping"/>
      </w:r>
      <w:r>
        <w:rPr>
          <w:rFonts w:hint="eastAsia" w:ascii="Arial" w:hAnsi="Arial" w:eastAsia="Arial" w:cs="仿宋"/>
          <w:sz w:val="21"/>
          <w:szCs w:val="21"/>
        </w:rPr>
        <w:t xml:space="preserve">    [[NSNotificationCenter defaultCenter] addObserver:self selector:@selector(onData:) name:CEProductK6ReceiveDataNoticeKey object:nil];</w:t>
      </w:r>
      <w:r>
        <w:rPr>
          <w:rFonts w:hint="eastAsia" w:ascii="Arial" w:hAnsi="Arial" w:eastAsia="Arial" w:cs="仿宋"/>
          <w:sz w:val="21"/>
          <w:szCs w:val="21"/>
        </w:rPr>
        <w:br w:type="textWrapping"/>
      </w:r>
      <w:r>
        <w:rPr>
          <w:rFonts w:hint="eastAsia" w:ascii="Arial" w:hAnsi="Arial" w:eastAsia="Arial" w:cs="仿宋"/>
          <w:sz w:val="21"/>
          <w:szCs w:val="21"/>
        </w:rPr>
        <w:t>}</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3) Start scanning (default scan service: F618)</w:t>
      </w:r>
      <w:r>
        <w:rPr>
          <w:rFonts w:hint="eastAsia" w:ascii="Arial" w:hAnsi="Arial" w:eastAsia="Arial" w:cs="仿宋"/>
          <w:sz w:val="21"/>
          <w:szCs w:val="21"/>
        </w:rPr>
        <w:br w:type="textWrapping"/>
      </w:r>
      <w:r>
        <w:rPr>
          <w:rFonts w:hint="eastAsia" w:ascii="Arial" w:hAnsi="Arial" w:eastAsia="Arial" w:cs="仿宋"/>
          <w:sz w:val="21"/>
          <w:szCs w:val="21"/>
        </w:rPr>
        <w:t>- (void)startScan {</w:t>
      </w:r>
      <w:r>
        <w:rPr>
          <w:rFonts w:hint="eastAsia" w:ascii="Arial" w:hAnsi="Arial" w:eastAsia="Arial" w:cs="仿宋"/>
          <w:sz w:val="21"/>
          <w:szCs w:val="21"/>
        </w:rPr>
        <w:br w:type="textWrapping"/>
      </w:r>
      <w:r>
        <w:rPr>
          <w:rFonts w:hint="eastAsia" w:ascii="Arial" w:hAnsi="Arial" w:eastAsia="Arial" w:cs="仿宋"/>
          <w:sz w:val="21"/>
          <w:szCs w:val="21"/>
        </w:rPr>
        <w:t xml:space="preserve">    [[CEProductK6 shareInstance] startScan];</w:t>
      </w:r>
      <w:r>
        <w:rPr>
          <w:rFonts w:hint="eastAsia" w:ascii="Arial" w:hAnsi="Arial" w:eastAsia="Arial" w:cs="仿宋"/>
          <w:sz w:val="21"/>
          <w:szCs w:val="21"/>
        </w:rPr>
        <w:br w:type="textWrapping"/>
      </w:r>
      <w:r>
        <w:rPr>
          <w:rFonts w:hint="eastAsia" w:ascii="Arial" w:hAnsi="Arial" w:eastAsia="Arial" w:cs="仿宋"/>
          <w:sz w:val="21"/>
          <w:szCs w:val="21"/>
        </w:rPr>
        <w:t xml:space="preserve">    // Optional: stop scanning after 2 seconds</w:t>
      </w:r>
      <w:r>
        <w:rPr>
          <w:rFonts w:hint="eastAsia" w:ascii="Arial" w:hAnsi="Arial" w:eastAsia="Arial" w:cs="仿宋"/>
          <w:sz w:val="21"/>
          <w:szCs w:val="21"/>
        </w:rPr>
        <w:br w:type="textWrapping"/>
      </w:r>
      <w:r>
        <w:rPr>
          <w:rFonts w:hint="eastAsia" w:ascii="Arial" w:hAnsi="Arial" w:eastAsia="Arial" w:cs="仿宋"/>
          <w:sz w:val="21"/>
          <w:szCs w:val="21"/>
        </w:rPr>
        <w:t xml:space="preserve">    dispatch_after(dispatch_time(DISPATCH_TIME_NOW, (int64_t)(2 * NSEC_PER_SEC)), dispatch_get_main_queue(), ^{</w:t>
      </w:r>
      <w:r>
        <w:rPr>
          <w:rFonts w:hint="eastAsia" w:ascii="Arial" w:hAnsi="Arial" w:eastAsia="Arial" w:cs="仿宋"/>
          <w:sz w:val="21"/>
          <w:szCs w:val="21"/>
        </w:rPr>
        <w:br w:type="textWrapping"/>
      </w:r>
      <w:r>
        <w:rPr>
          <w:rFonts w:hint="eastAsia" w:ascii="Arial" w:hAnsi="Arial" w:eastAsia="Arial" w:cs="仿宋"/>
          <w:sz w:val="21"/>
          <w:szCs w:val="21"/>
        </w:rPr>
        <w:t xml:space="preserve">        [[CEProductK6 shareInstance] stopScan];</w:t>
      </w:r>
      <w:r>
        <w:rPr>
          <w:rFonts w:hint="eastAsia" w:ascii="Arial" w:hAnsi="Arial" w:eastAsia="Arial" w:cs="仿宋"/>
          <w:sz w:val="21"/>
          <w:szCs w:val="21"/>
        </w:rPr>
        <w:br w:type="textWrapping"/>
      </w:r>
      <w:r>
        <w:rPr>
          <w:rFonts w:hint="eastAsia" w:ascii="Arial" w:hAnsi="Arial" w:eastAsia="Arial" w:cs="仿宋"/>
          <w:sz w:val="21"/>
          <w:szCs w:val="21"/>
        </w:rPr>
        <w:t xml:space="preserve">    });</w:t>
      </w:r>
      <w:r>
        <w:rPr>
          <w:rFonts w:hint="eastAsia" w:ascii="Arial" w:hAnsi="Arial" w:eastAsia="Arial" w:cs="仿宋"/>
          <w:sz w:val="21"/>
          <w:szCs w:val="21"/>
        </w:rPr>
        <w:br w:type="textWrapping"/>
      </w:r>
      <w:r>
        <w:rPr>
          <w:rFonts w:hint="eastAsia" w:ascii="Arial" w:hAnsi="Arial" w:eastAsia="Arial" w:cs="仿宋"/>
          <w:sz w:val="21"/>
          <w:szCs w:val="21"/>
        </w:rPr>
        <w:t>}</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(void)onScan:(NSNotification *)n {</w:t>
      </w:r>
      <w:r>
        <w:rPr>
          <w:rFonts w:hint="eastAsia" w:ascii="Arial" w:hAnsi="Arial" w:eastAsia="Arial" w:cs="仿宋"/>
          <w:sz w:val="21"/>
          <w:szCs w:val="21"/>
        </w:rPr>
        <w:br w:type="textWrapping"/>
      </w:r>
      <w:r>
        <w:rPr>
          <w:rFonts w:hint="eastAsia" w:ascii="Arial" w:hAnsi="Arial" w:eastAsia="Arial" w:cs="仿宋"/>
          <w:sz w:val="21"/>
          <w:szCs w:val="21"/>
        </w:rPr>
        <w:t xml:space="preserve">    NSArray&lt;SearchPeripheral *&gt; *list = (NSArray *)n.object;</w:t>
      </w:r>
      <w:r>
        <w:rPr>
          <w:rFonts w:hint="eastAsia" w:ascii="Arial" w:hAnsi="Arial" w:eastAsia="Arial" w:cs="仿宋"/>
          <w:sz w:val="21"/>
          <w:szCs w:val="21"/>
        </w:rPr>
        <w:br w:type="textWrapping"/>
      </w:r>
      <w:r>
        <w:rPr>
          <w:rFonts w:hint="eastAsia" w:ascii="Arial" w:hAnsi="Arial" w:eastAsia="Arial" w:cs="仿宋"/>
          <w:sz w:val="21"/>
          <w:szCs w:val="21"/>
        </w:rPr>
        <w:t xml:space="preserve">    // Select a device to connect (example: strongest RSSI)</w:t>
      </w:r>
      <w:r>
        <w:rPr>
          <w:rFonts w:hint="eastAsia" w:ascii="Arial" w:hAnsi="Arial" w:eastAsia="Arial" w:cs="仿宋"/>
          <w:sz w:val="21"/>
          <w:szCs w:val="21"/>
        </w:rPr>
        <w:br w:type="textWrapping"/>
      </w:r>
      <w:r>
        <w:rPr>
          <w:rFonts w:hint="eastAsia" w:ascii="Arial" w:hAnsi="Arial" w:eastAsia="Arial" w:cs="仿宋"/>
          <w:sz w:val="21"/>
          <w:szCs w:val="21"/>
        </w:rPr>
        <w:t xml:space="preserve">    SearchPeripheral *sp = list.firstObject;</w:t>
      </w:r>
      <w:r>
        <w:rPr>
          <w:rFonts w:hint="eastAsia" w:ascii="Arial" w:hAnsi="Arial" w:eastAsia="Arial" w:cs="仿宋"/>
          <w:sz w:val="21"/>
          <w:szCs w:val="21"/>
        </w:rPr>
        <w:br w:type="textWrapping"/>
      </w:r>
      <w:r>
        <w:rPr>
          <w:rFonts w:hint="eastAsia" w:ascii="Arial" w:hAnsi="Arial" w:eastAsia="Arial" w:cs="仿宋"/>
          <w:sz w:val="21"/>
          <w:szCs w:val="21"/>
        </w:rPr>
        <w:t xml:space="preserve">    if (sp.peripheral) {</w:t>
      </w:r>
      <w:r>
        <w:rPr>
          <w:rFonts w:hint="eastAsia" w:ascii="Arial" w:hAnsi="Arial" w:eastAsia="Arial" w:cs="仿宋"/>
          <w:sz w:val="21"/>
          <w:szCs w:val="21"/>
        </w:rPr>
        <w:br w:type="textWrapping"/>
      </w:r>
      <w:r>
        <w:rPr>
          <w:rFonts w:hint="eastAsia" w:ascii="Arial" w:hAnsi="Arial" w:eastAsia="Arial" w:cs="仿宋"/>
          <w:sz w:val="21"/>
          <w:szCs w:val="21"/>
        </w:rPr>
        <w:t xml:space="preserve">        [[CEProductK6 shareInstance] connect:sp.peripheral];</w:t>
      </w:r>
      <w:r>
        <w:rPr>
          <w:rFonts w:hint="eastAsia" w:ascii="Arial" w:hAnsi="Arial" w:eastAsia="Arial" w:cs="仿宋"/>
          <w:sz w:val="21"/>
          <w:szCs w:val="21"/>
        </w:rPr>
        <w:br w:type="textWrapping"/>
      </w:r>
      <w:r>
        <w:rPr>
          <w:rFonts w:hint="eastAsia" w:ascii="Arial" w:hAnsi="Arial" w:eastAsia="Arial" w:cs="仿宋"/>
          <w:sz w:val="21"/>
          <w:szCs w:val="21"/>
        </w:rPr>
        <w:t xml:space="preserve">        [CEProductK6 shareInstance].searchPeripheral = sp;</w:t>
      </w:r>
      <w:r>
        <w:rPr>
          <w:rFonts w:hint="eastAsia" w:ascii="Arial" w:hAnsi="Arial" w:eastAsia="Arial" w:cs="仿宋"/>
          <w:sz w:val="21"/>
          <w:szCs w:val="21"/>
        </w:rPr>
        <w:br w:type="textWrapping"/>
      </w:r>
      <w:r>
        <w:rPr>
          <w:rFonts w:hint="eastAsia" w:ascii="Arial" w:hAnsi="Arial" w:eastAsia="Arial" w:cs="仿宋"/>
          <w:sz w:val="21"/>
          <w:szCs w:val="21"/>
        </w:rPr>
        <w:t xml:space="preserve">    }</w:t>
      </w:r>
      <w:r>
        <w:rPr>
          <w:rFonts w:hint="eastAsia" w:ascii="Arial" w:hAnsi="Arial" w:eastAsia="Arial" w:cs="仿宋"/>
          <w:sz w:val="21"/>
          <w:szCs w:val="21"/>
        </w:rPr>
        <w:br w:type="textWrapping"/>
      </w:r>
      <w:r>
        <w:rPr>
          <w:rFonts w:hint="eastAsia" w:ascii="Arial" w:hAnsi="Arial" w:eastAsia="Arial" w:cs="仿宋"/>
          <w:sz w:val="21"/>
          <w:szCs w:val="21"/>
        </w:rPr>
        <w:t>}</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(void)onStatus:(NSNotification *)n {</w:t>
      </w:r>
      <w:r>
        <w:rPr>
          <w:rFonts w:hint="eastAsia" w:ascii="Arial" w:hAnsi="Arial" w:eastAsia="Arial" w:cs="仿宋"/>
          <w:sz w:val="21"/>
          <w:szCs w:val="21"/>
        </w:rPr>
        <w:br w:type="textWrapping"/>
      </w:r>
      <w:r>
        <w:rPr>
          <w:rFonts w:hint="eastAsia" w:ascii="Arial" w:hAnsi="Arial" w:eastAsia="Arial" w:cs="仿宋"/>
          <w:sz w:val="21"/>
          <w:szCs w:val="21"/>
        </w:rPr>
        <w:t xml:space="preserve">    ProductStatus st = (ProductStatus)[(NSNumber *)n.object integerValue];</w:t>
      </w:r>
      <w:r>
        <w:rPr>
          <w:rFonts w:hint="eastAsia" w:ascii="Arial" w:hAnsi="Arial" w:eastAsia="Arial" w:cs="仿宋"/>
          <w:sz w:val="21"/>
          <w:szCs w:val="21"/>
        </w:rPr>
        <w:br w:type="textWrapping"/>
      </w:r>
      <w:r>
        <w:rPr>
          <w:rFonts w:hint="eastAsia" w:ascii="Arial" w:hAnsi="Arial" w:eastAsia="Arial" w:cs="仿宋"/>
          <w:sz w:val="21"/>
          <w:szCs w:val="21"/>
        </w:rPr>
        <w:t xml:space="preserve">    if (st == ProductStatus_completed) {</w:t>
      </w:r>
      <w:r>
        <w:rPr>
          <w:rFonts w:hint="eastAsia" w:ascii="Arial" w:hAnsi="Arial" w:eastAsia="Arial" w:cs="仿宋"/>
          <w:sz w:val="21"/>
          <w:szCs w:val="21"/>
        </w:rPr>
        <w:br w:type="textWrapping"/>
      </w:r>
      <w:r>
        <w:rPr>
          <w:rFonts w:hint="eastAsia" w:ascii="Arial" w:hAnsi="Arial" w:eastAsia="Arial" w:cs="仿宋"/>
          <w:sz w:val="21"/>
          <w:szCs w:val="21"/>
        </w:rPr>
        <w:t xml:space="preserve">        // After pairing completes, start requesting device information</w:t>
      </w:r>
    </w:p>
    <w:p w14:paraId="64DA3EFE">
      <w:pPr>
        <w:pStyle w:val="138"/>
        <w:shd w:val="clear" w:fill="F3F4F6"/>
        <w:spacing w:before="0" w:after="120" w:line="240" w:lineRule="auto"/>
        <w:ind w:firstLine="840" w:firstLineChars="400"/>
        <w:rPr>
          <w:rFonts w:hint="eastAsia" w:ascii="仿宋" w:hAnsi="仿宋" w:eastAsia="仿宋" w:cs="仿宋"/>
          <w:sz w:val="22"/>
          <w:szCs w:val="22"/>
        </w:rPr>
      </w:pPr>
      <w:r>
        <w:rPr>
          <w:rFonts w:hint="eastAsia" w:ascii="Arial" w:hAnsi="Arial" w:eastAsia="Arial" w:cs="仿宋"/>
          <w:sz w:val="21"/>
          <w:szCs w:val="21"/>
        </w:rPr>
        <w:t>[</w:t>
      </w:r>
      <w:r>
        <w:rPr>
          <w:rFonts w:hint="eastAsia" w:ascii="Arial" w:hAnsi="Arial" w:eastAsia="Arial" w:cs="仿宋"/>
          <w:sz w:val="22"/>
          <w:szCs w:val="22"/>
        </w:rPr>
        <w:t>self syncData];</w:t>
      </w:r>
      <w:r>
        <w:rPr>
          <w:rFonts w:hint="eastAsia" w:ascii="Arial" w:hAnsi="Arial" w:eastAsia="Arial" w:cs="仿宋"/>
          <w:i/>
          <w:iCs/>
          <w:sz w:val="21"/>
          <w:szCs w:val="21"/>
        </w:rPr>
        <w:br w:type="textWrapping"/>
      </w:r>
      <w:r>
        <w:rPr>
          <w:rFonts w:hint="eastAsia" w:ascii="Arial" w:hAnsi="Arial" w:eastAsia="Arial" w:cs="仿宋"/>
          <w:i/>
          <w:iCs/>
          <w:sz w:val="21"/>
          <w:szCs w:val="21"/>
        </w:rPr>
        <w:t xml:space="preserve">    </w:t>
      </w:r>
      <w:r>
        <w:rPr>
          <w:rFonts w:hint="eastAsia" w:ascii="Arial" w:hAnsi="Arial" w:eastAsia="Arial" w:cs="仿宋"/>
          <w:sz w:val="21"/>
          <w:szCs w:val="21"/>
        </w:rPr>
        <w:t>}</w:t>
      </w:r>
      <w:r>
        <w:rPr>
          <w:rFonts w:hint="eastAsia" w:ascii="Arial" w:hAnsi="Arial" w:eastAsia="Arial" w:cs="仿宋"/>
          <w:sz w:val="21"/>
          <w:szCs w:val="21"/>
        </w:rPr>
        <w:br w:type="textWrapping"/>
      </w:r>
      <w:r>
        <w:rPr>
          <w:rFonts w:hint="eastAsia" w:ascii="Arial" w:hAnsi="Arial" w:eastAsia="Arial" w:cs="仿宋"/>
          <w:sz w:val="21"/>
          <w:szCs w:val="21"/>
        </w:rPr>
        <w:t>}</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(void)onData:(NSNotification *)n {</w:t>
      </w:r>
      <w:r>
        <w:rPr>
          <w:rFonts w:hint="eastAsia" w:ascii="Arial" w:hAnsi="Arial" w:eastAsia="Arial" w:cs="仿宋"/>
          <w:sz w:val="21"/>
          <w:szCs w:val="21"/>
        </w:rPr>
        <w:br w:type="textWrapping"/>
      </w:r>
      <w:r>
        <w:rPr>
          <w:rFonts w:hint="eastAsia" w:ascii="Arial" w:hAnsi="Arial" w:eastAsia="Arial" w:cs="仿宋"/>
          <w:sz w:val="21"/>
          <w:szCs w:val="21"/>
        </w:rPr>
        <w:t xml:space="preserve">    NSDictionary *info = n.userInfo;</w:t>
      </w:r>
      <w:r>
        <w:rPr>
          <w:rFonts w:hint="eastAsia" w:ascii="Arial" w:hAnsi="Arial" w:eastAsia="Arial" w:cs="仿宋"/>
          <w:sz w:val="21"/>
          <w:szCs w:val="21"/>
        </w:rPr>
        <w:br w:type="textWrapping"/>
      </w:r>
      <w:r>
        <w:rPr>
          <w:rFonts w:hint="eastAsia" w:ascii="Arial" w:hAnsi="Arial" w:eastAsia="Arial" w:cs="仿宋"/>
          <w:sz w:val="21"/>
          <w:szCs w:val="21"/>
        </w:rPr>
        <w:t xml:space="preserve">    NSNumber *type = info[@"DataType"];</w:t>
      </w:r>
      <w:r>
        <w:rPr>
          <w:rFonts w:hint="eastAsia" w:ascii="Arial" w:hAnsi="Arial" w:eastAsia="Arial" w:cs="仿宋"/>
          <w:sz w:val="21"/>
          <w:szCs w:val="21"/>
        </w:rPr>
        <w:br w:type="textWrapping"/>
      </w:r>
      <w:r>
        <w:rPr>
          <w:rFonts w:hint="eastAsia" w:ascii="Arial" w:hAnsi="Arial" w:eastAsia="Arial" w:cs="仿宋"/>
          <w:sz w:val="21"/>
          <w:szCs w:val="21"/>
        </w:rPr>
        <w:t xml:space="preserve">    NSDictionary *data = info[@"Data"];</w:t>
      </w:r>
      <w:r>
        <w:rPr>
          <w:rFonts w:hint="eastAsia" w:ascii="Arial" w:hAnsi="Arial" w:eastAsia="Arial" w:cs="仿宋"/>
          <w:sz w:val="21"/>
          <w:szCs w:val="21"/>
        </w:rPr>
        <w:br w:type="textWrapping"/>
      </w:r>
      <w:r>
        <w:rPr>
          <w:rFonts w:hint="eastAsia" w:ascii="Arial" w:hAnsi="Arial" w:eastAsia="Arial" w:cs="仿宋"/>
          <w:sz w:val="21"/>
          <w:szCs w:val="21"/>
        </w:rPr>
        <w:t xml:space="preserve">    NSLog(@"type=%@ data=%@", type, data);</w:t>
      </w:r>
      <w:r>
        <w:rPr>
          <w:rFonts w:hint="eastAsia" w:ascii="Arial" w:hAnsi="Arial" w:eastAsia="Arial" w:cs="仿宋"/>
          <w:sz w:val="21"/>
          <w:szCs w:val="21"/>
        </w:rPr>
        <w:br w:type="textWrapping"/>
      </w:r>
      <w:r>
        <w:rPr>
          <w:rFonts w:hint="eastAsia" w:ascii="Arial" w:hAnsi="Arial" w:eastAsia="Arial" w:cs="仿宋"/>
          <w:sz w:val="21"/>
          <w:szCs w:val="21"/>
        </w:rPr>
        <w:t>}</w:t>
      </w:r>
      <w:r>
        <w:rPr>
          <w:rFonts w:hint="eastAsia" w:ascii="Arial" w:hAnsi="Arial" w:eastAsia="Arial" w:cs="仿宋"/>
          <w:sz w:val="22"/>
          <w:szCs w:val="22"/>
        </w:rPr>
        <w:br w:type="textWrapping"/>
      </w:r>
    </w:p>
    <w:p w14:paraId="1FB2C5C0">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(void)syncData {</w:t>
      </w:r>
    </w:p>
    <w:p w14:paraId="5C98476C">
      <w:pPr>
        <w:pStyle w:val="138"/>
        <w:shd w:val="clear" w:fill="F3F4F6"/>
        <w:spacing w:before="0" w:after="120" w:line="240" w:lineRule="auto"/>
        <w:rPr>
          <w:rFonts w:hint="eastAsia" w:ascii="仿宋" w:hAnsi="仿宋" w:eastAsia="仿宋" w:cs="仿宋"/>
          <w:sz w:val="22"/>
          <w:szCs w:val="22"/>
        </w:rPr>
      </w:pPr>
    </w:p>
    <w:p w14:paraId="71B731CC">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CE_SyncHybridCmd *tHybridCmd = [[CE_SyncHybridCmd alloc] init];</w:t>
      </w:r>
    </w:p>
    <w:p w14:paraId="788CC143">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w:t>
      </w:r>
    </w:p>
    <w:p w14:paraId="53BE089E">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CE_SyncUserInfoCmd *infoCmd = [self userInfoCmd];</w:t>
      </w:r>
    </w:p>
    <w:p w14:paraId="61CB4A11">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w:t>
      </w:r>
    </w:p>
    <w:p w14:paraId="0D4A8574">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CE_SyncGoalCmd *gCmd = [self goalCmd];</w:t>
      </w:r>
    </w:p>
    <w:p w14:paraId="13F0CEAE">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w:t>
      </w:r>
    </w:p>
    <w:p w14:paraId="5EE20839">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YD_SyncLanguageCmd *lCmd = [[YD_SyncLanguageCmd alloc] initWithLanguage:0];</w:t>
      </w:r>
    </w:p>
    <w:p w14:paraId="289B7729">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w:t>
      </w:r>
    </w:p>
    <w:p w14:paraId="2CBD0BB8">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CE_SyncTimeCmd *tCmd = [self timeCmd];</w:t>
      </w:r>
    </w:p>
    <w:p w14:paraId="1CC8BF72">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w:t>
      </w:r>
    </w:p>
    <w:p w14:paraId="602571A1">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CE_SensorCmd *sensorCmd = [[CE_SensorCmd alloc] init];</w:t>
      </w:r>
    </w:p>
    <w:p w14:paraId="0A5C7514">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sensorCmd.onoff = 1;</w:t>
      </w:r>
    </w:p>
    <w:p w14:paraId="03A1AE58">
      <w:pPr>
        <w:pStyle w:val="138"/>
        <w:shd w:val="clear" w:fill="F3F4F6"/>
        <w:spacing w:before="0" w:after="120" w:line="240" w:lineRule="auto"/>
        <w:rPr>
          <w:rFonts w:hint="eastAsia" w:ascii="仿宋" w:hAnsi="仿宋" w:eastAsia="仿宋" w:cs="仿宋"/>
          <w:sz w:val="22"/>
          <w:szCs w:val="22"/>
        </w:rPr>
      </w:pPr>
    </w:p>
    <w:p w14:paraId="23C221F5">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CE_SyncPairOKCmd *tPairOkCmd = [[CE_SyncPairOKCmd alloc] init];</w:t>
      </w:r>
    </w:p>
    <w:p w14:paraId="7D367353">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tPairOkCmd.firstPairStatus = 0;</w:t>
      </w:r>
    </w:p>
    <w:p w14:paraId="2E5E8CEF">
      <w:pPr>
        <w:pStyle w:val="138"/>
        <w:shd w:val="clear" w:fill="F3F4F6"/>
        <w:spacing w:before="0" w:after="120" w:line="240" w:lineRule="auto"/>
        <w:rPr>
          <w:rFonts w:hint="eastAsia" w:ascii="仿宋" w:hAnsi="仿宋" w:eastAsia="仿宋" w:cs="仿宋"/>
          <w:sz w:val="22"/>
          <w:szCs w:val="22"/>
        </w:rPr>
      </w:pPr>
    </w:p>
    <w:p w14:paraId="6D49CBFF">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tHybridCmd.infoItems = @[infoCmd, gCmd, lCmd, tCmd, sensorCmd, tPairOkCmd];</w:t>
      </w:r>
    </w:p>
    <w:p w14:paraId="70E6DE02">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[[CEProductK6 shareInstance] sendCmdToDevice:tHybridCmd complete:nil];</w:t>
      </w:r>
    </w:p>
    <w:p w14:paraId="24DFBD7A">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w:t>
      </w:r>
    </w:p>
    <w:p w14:paraId="622956F7">
      <w:pPr>
        <w:pStyle w:val="138"/>
        <w:shd w:val="clear" w:fill="F3F4F6"/>
        <w:spacing w:before="0" w:after="120" w:line="240" w:lineRule="auto"/>
        <w:rPr>
          <w:rFonts w:hint="eastAsia" w:ascii="仿宋" w:hAnsi="仿宋" w:eastAsia="仿宋" w:cs="仿宋"/>
          <w:sz w:val="22"/>
          <w:szCs w:val="22"/>
        </w:rPr>
      </w:pPr>
    </w:p>
    <w:p w14:paraId="435569F7">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(CE_SyncUserInfoCmd *)userInfoCmd{</w:t>
      </w:r>
    </w:p>
    <w:p w14:paraId="4F1759F7">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CE_SyncUserInfoCmd *cmd = [[CE_SyncUserInfoCmd alloc] init];</w:t>
      </w:r>
    </w:p>
    <w:p w14:paraId="4B8D8933">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cmd.userId = 0;</w:t>
      </w:r>
    </w:p>
    <w:p w14:paraId="4A5BA5BE">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cmd.sex = 0;</w:t>
      </w:r>
    </w:p>
    <w:p w14:paraId="75357388">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cmd.age = 18;</w:t>
      </w:r>
    </w:p>
    <w:p w14:paraId="052EA01D">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cmd.height = 170;</w:t>
      </w:r>
    </w:p>
    <w:p w14:paraId="3FF76AAD">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cmd.weight = 60;</w:t>
      </w:r>
    </w:p>
    <w:p w14:paraId="0AC7EB9E">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cmd.lrHand = 1;</w:t>
      </w:r>
    </w:p>
    <w:p w14:paraId="25FD9418">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return cmd;</w:t>
      </w:r>
    </w:p>
    <w:p w14:paraId="7C10184B">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w:t>
      </w:r>
    </w:p>
    <w:p w14:paraId="31FB987D">
      <w:pPr>
        <w:pStyle w:val="138"/>
        <w:shd w:val="clear" w:fill="F3F4F6"/>
        <w:spacing w:before="0" w:after="120" w:line="240" w:lineRule="auto"/>
        <w:rPr>
          <w:rFonts w:hint="eastAsia" w:ascii="仿宋" w:hAnsi="仿宋" w:eastAsia="仿宋" w:cs="仿宋"/>
          <w:sz w:val="22"/>
          <w:szCs w:val="22"/>
        </w:rPr>
      </w:pPr>
    </w:p>
    <w:p w14:paraId="3938F3C1">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(CE_SyncGoalCmd *)goalCmd{</w:t>
      </w:r>
    </w:p>
    <w:p w14:paraId="4AE56BA4">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CE_SyncGoalCmd *cmd = [[CE_SyncGoalCmd alloc] init];</w:t>
      </w:r>
    </w:p>
    <w:p w14:paraId="311202F1">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cmd.sleep = 480;</w:t>
      </w:r>
    </w:p>
    <w:p w14:paraId="5D2B4BE6">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cmd.step = 2000;</w:t>
      </w:r>
    </w:p>
    <w:p w14:paraId="073B2037">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cmd.distance = 5000;</w:t>
      </w:r>
    </w:p>
    <w:p w14:paraId="0BF83381">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cmd.calories = 1200;</w:t>
      </w:r>
    </w:p>
    <w:p w14:paraId="20F534FA">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cmd.sportTime = 30;</w:t>
      </w:r>
    </w:p>
    <w:p w14:paraId="361B3D04">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return cmd;</w:t>
      </w:r>
    </w:p>
    <w:p w14:paraId="33DE6ED8">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w:t>
      </w:r>
    </w:p>
    <w:p w14:paraId="4646C7C3">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(CE_SyncTimeCmd *)timeCmd{</w:t>
      </w:r>
    </w:p>
    <w:p w14:paraId="53BFD6A2">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CE_SyncTimeCmd *timeCmd = [[CE_SyncTimeCmd alloc] init];</w:t>
      </w:r>
    </w:p>
    <w:p w14:paraId="36B8EA51">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timeCmd.absTime = [[NSDate date] timeIntervalSince1970];</w:t>
      </w:r>
    </w:p>
    <w:p w14:paraId="04D44577">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timeCmd.offsetTime = (uint32_t)[NSTimeZone defaultTimeZone].secondsFromGMT;</w:t>
      </w:r>
    </w:p>
    <w:p w14:paraId="59E2F8C8">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timeCmd.format = 1;</w:t>
      </w:r>
    </w:p>
    <w:p w14:paraId="5DF09941">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timeCmd.mdFormat = 1;</w:t>
      </w:r>
    </w:p>
    <w:p w14:paraId="64347469">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 xml:space="preserve">    return timeCmd;</w:t>
      </w:r>
    </w:p>
    <w:p w14:paraId="7B9D9413">
      <w:pPr>
        <w:pStyle w:val="138"/>
        <w:shd w:val="clear" w:fill="F3F4F6"/>
        <w:spacing w:before="0" w:after="120" w:line="240" w:lineRule="auto"/>
        <w:rPr>
          <w:rFonts w:hint="eastAsia" w:ascii="仿宋" w:hAnsi="仿宋" w:eastAsia="仿宋" w:cs="仿宋"/>
          <w:sz w:val="22"/>
          <w:szCs w:val="22"/>
        </w:rPr>
      </w:pPr>
      <w:r>
        <w:rPr>
          <w:rFonts w:hint="eastAsia" w:ascii="Arial" w:hAnsi="Arial" w:eastAsia="Arial" w:cs="仿宋"/>
          <w:sz w:val="22"/>
          <w:szCs w:val="22"/>
        </w:rPr>
        <w:t>}</w:t>
      </w:r>
    </w:p>
    <w:p w14:paraId="286DF95F">
      <w:pPr>
        <w:pStyle w:val="138"/>
        <w:shd w:val="clear" w:fill="F3F4F6"/>
        <w:spacing w:before="0" w:after="120" w:line="240" w:lineRule="auto"/>
        <w:rPr>
          <w:rFonts w:hint="eastAsia" w:ascii="仿宋" w:hAnsi="仿宋" w:eastAsia="仿宋" w:cs="仿宋"/>
          <w:sz w:val="22"/>
          <w:szCs w:val="22"/>
        </w:rPr>
      </w:pPr>
    </w:p>
    <w:p w14:paraId="4B052298">
      <w:pPr>
        <w:pStyle w:val="138"/>
        <w:shd w:val="clear" w:fill="F3F4F6"/>
        <w:spacing w:before="0" w:after="120" w:line="240" w:lineRule="auto"/>
        <w:rPr>
          <w:rFonts w:hint="default" w:ascii="仿宋" w:hAnsi="仿宋" w:eastAsia="仿宋" w:cs="仿宋"/>
          <w:sz w:val="22"/>
          <w:szCs w:val="22"/>
          <w:lang w:val="en-US" w:eastAsia="zh-CN"/>
        </w:rPr>
      </w:pPr>
      <w:r>
        <w:rPr>
          <w:rFonts w:hint="eastAsia" w:ascii="Arial" w:hAnsi="Arial" w:eastAsia="Arial" w:cs="仿宋"/>
          <w:sz w:val="22"/>
          <w:szCs w:val="22"/>
          <w:lang w:val="en-US" w:eastAsia="zh-CN"/>
        </w:rPr>
        <w:t>Note:</w:t>
      </w:r>
    </w:p>
    <w:p w14:paraId="1E0E28A9">
      <w:pPr>
        <w:pStyle w:val="4"/>
        <w:rPr>
          <w:rFonts w:hint="eastAsia" w:ascii="仿宋" w:hAnsi="仿宋" w:eastAsia="仿宋" w:cs="仿宋"/>
          <w:sz w:val="24"/>
          <w:szCs w:val="24"/>
        </w:rPr>
      </w:pPr>
      <w:r>
        <w:rPr>
          <w:rFonts w:hint="eastAsia" w:ascii="Arial" w:hAnsi="Arial" w:eastAsia="Arial" w:cs="仿宋"/>
          <w:sz w:val="24"/>
          <w:szCs w:val="24"/>
        </w:rPr>
        <w:t>3.2 Swift Example</w:t>
      </w:r>
    </w:p>
    <w:p w14:paraId="225A89CC">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import BluetoothLibrary</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final class BleDemo {</w:t>
      </w:r>
      <w:r>
        <w:rPr>
          <w:rFonts w:hint="eastAsia" w:ascii="Arial" w:hAnsi="Arial" w:eastAsia="Arial" w:cs="仿宋"/>
          <w:sz w:val="21"/>
          <w:szCs w:val="21"/>
        </w:rPr>
        <w:br w:type="textWrapping"/>
      </w:r>
      <w:r>
        <w:rPr>
          <w:rFonts w:hint="eastAsia" w:ascii="Arial" w:hAnsi="Arial" w:eastAsia="Arial" w:cs="仿宋"/>
          <w:sz w:val="21"/>
          <w:szCs w:val="21"/>
        </w:rPr>
        <w:t xml:space="preserve">    init() {</w:t>
      </w:r>
      <w:r>
        <w:rPr>
          <w:rFonts w:hint="eastAsia" w:ascii="Arial" w:hAnsi="Arial" w:eastAsia="Arial" w:cs="仿宋"/>
          <w:sz w:val="21"/>
          <w:szCs w:val="21"/>
        </w:rPr>
        <w:br w:type="textWrapping"/>
      </w:r>
      <w:r>
        <w:rPr>
          <w:rFonts w:hint="eastAsia" w:ascii="Arial" w:hAnsi="Arial" w:eastAsia="Arial" w:cs="仿宋"/>
          <w:sz w:val="21"/>
          <w:szCs w:val="21"/>
        </w:rPr>
        <w:t xml:space="preserve">        NotificationCenter.default.addObserver(self, selector: #selector(onScan(_:)), name: NSNotification.Name(rawValue: ScanPeripheralsNoticeKey), object: nil)</w:t>
      </w:r>
      <w:r>
        <w:rPr>
          <w:rFonts w:hint="eastAsia" w:ascii="Arial" w:hAnsi="Arial" w:eastAsia="Arial" w:cs="仿宋"/>
          <w:sz w:val="21"/>
          <w:szCs w:val="21"/>
        </w:rPr>
        <w:br w:type="textWrapping"/>
      </w:r>
      <w:r>
        <w:rPr>
          <w:rFonts w:hint="eastAsia" w:ascii="Arial" w:hAnsi="Arial" w:eastAsia="Arial" w:cs="仿宋"/>
          <w:sz w:val="21"/>
          <w:szCs w:val="21"/>
        </w:rPr>
        <w:t xml:space="preserve">        NotificationCenter.default.addObserver(self, selector: #selector(onStatus(_:)), name: NSNotification.Name(rawValue: ProductStatusChangeNoticeKey), object: nil)</w:t>
      </w:r>
      <w:r>
        <w:rPr>
          <w:rFonts w:hint="eastAsia" w:ascii="Arial" w:hAnsi="Arial" w:eastAsia="Arial" w:cs="仿宋"/>
          <w:sz w:val="21"/>
          <w:szCs w:val="21"/>
        </w:rPr>
        <w:br w:type="textWrapping"/>
      </w:r>
      <w:r>
        <w:rPr>
          <w:rFonts w:hint="eastAsia" w:ascii="Arial" w:hAnsi="Arial" w:eastAsia="Arial" w:cs="仿宋"/>
          <w:sz w:val="21"/>
          <w:szCs w:val="21"/>
        </w:rPr>
        <w:t xml:space="preserve">        NotificationCenter.default.addObserver(self, selector: #selector(onData(_:)), name: NSNotification.Name(rawValue: CEProductK6ReceiveDataNoticeKey), object: nil)</w:t>
      </w:r>
      <w:r>
        <w:rPr>
          <w:rFonts w:hint="eastAsia" w:ascii="Arial" w:hAnsi="Arial" w:eastAsia="Arial" w:cs="仿宋"/>
          <w:sz w:val="21"/>
          <w:szCs w:val="21"/>
        </w:rPr>
        <w:br w:type="textWrapping"/>
      </w:r>
      <w:r>
        <w:rPr>
          <w:rFonts w:hint="eastAsia" w:ascii="Arial" w:hAnsi="Arial" w:eastAsia="Arial" w:cs="仿宋"/>
          <w:sz w:val="21"/>
          <w:szCs w:val="21"/>
        </w:rPr>
        <w:t xml:space="preserve">    }</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xml:space="preserve">    func startScan() {</w:t>
      </w:r>
      <w:r>
        <w:rPr>
          <w:rFonts w:hint="eastAsia" w:ascii="Arial" w:hAnsi="Arial" w:eastAsia="Arial" w:cs="仿宋"/>
          <w:sz w:val="21"/>
          <w:szCs w:val="21"/>
        </w:rPr>
        <w:br w:type="textWrapping"/>
      </w:r>
      <w:r>
        <w:rPr>
          <w:rFonts w:hint="eastAsia" w:ascii="Arial" w:hAnsi="Arial" w:eastAsia="Arial" w:cs="仿宋"/>
          <w:sz w:val="21"/>
          <w:szCs w:val="21"/>
        </w:rPr>
        <w:t xml:space="preserve">        CEProductK6.shareInstance().startScan()</w:t>
      </w:r>
      <w:r>
        <w:rPr>
          <w:rFonts w:hint="eastAsia" w:ascii="Arial" w:hAnsi="Arial" w:eastAsia="Arial" w:cs="仿宋"/>
          <w:sz w:val="21"/>
          <w:szCs w:val="21"/>
        </w:rPr>
        <w:br w:type="textWrapping"/>
      </w:r>
      <w:r>
        <w:rPr>
          <w:rFonts w:hint="eastAsia" w:ascii="Arial" w:hAnsi="Arial" w:eastAsia="Arial" w:cs="仿宋"/>
          <w:sz w:val="21"/>
          <w:szCs w:val="21"/>
        </w:rPr>
        <w:t xml:space="preserve">        DispatchQueue.main.asyncAfter(deadline: .now() + 2) {</w:t>
      </w:r>
      <w:r>
        <w:rPr>
          <w:rFonts w:hint="eastAsia" w:ascii="Arial" w:hAnsi="Arial" w:eastAsia="Arial" w:cs="仿宋"/>
          <w:sz w:val="21"/>
          <w:szCs w:val="21"/>
        </w:rPr>
        <w:br w:type="textWrapping"/>
      </w:r>
      <w:r>
        <w:rPr>
          <w:rFonts w:hint="eastAsia" w:ascii="Arial" w:hAnsi="Arial" w:eastAsia="Arial" w:cs="仿宋"/>
          <w:sz w:val="21"/>
          <w:szCs w:val="21"/>
        </w:rPr>
        <w:t xml:space="preserve">            CEProductK6.shareInstance().stopScan()</w:t>
      </w:r>
      <w:r>
        <w:rPr>
          <w:rFonts w:hint="eastAsia" w:ascii="Arial" w:hAnsi="Arial" w:eastAsia="Arial" w:cs="仿宋"/>
          <w:sz w:val="21"/>
          <w:szCs w:val="21"/>
        </w:rPr>
        <w:br w:type="textWrapping"/>
      </w:r>
      <w:r>
        <w:rPr>
          <w:rFonts w:hint="eastAsia" w:ascii="Arial" w:hAnsi="Arial" w:eastAsia="Arial" w:cs="仿宋"/>
          <w:sz w:val="21"/>
          <w:szCs w:val="21"/>
        </w:rPr>
        <w:t xml:space="preserve">        }</w:t>
      </w:r>
      <w:r>
        <w:rPr>
          <w:rFonts w:hint="eastAsia" w:ascii="Arial" w:hAnsi="Arial" w:eastAsia="Arial" w:cs="仿宋"/>
          <w:sz w:val="21"/>
          <w:szCs w:val="21"/>
        </w:rPr>
        <w:br w:type="textWrapping"/>
      </w:r>
      <w:r>
        <w:rPr>
          <w:rFonts w:hint="eastAsia" w:ascii="Arial" w:hAnsi="Arial" w:eastAsia="Arial" w:cs="仿宋"/>
          <w:sz w:val="21"/>
          <w:szCs w:val="21"/>
        </w:rPr>
        <w:t xml:space="preserve">    }</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xml:space="preserve">    @objc private func onScan(_ n: Notification) {</w:t>
      </w:r>
      <w:r>
        <w:rPr>
          <w:rFonts w:hint="eastAsia" w:ascii="Arial" w:hAnsi="Arial" w:eastAsia="Arial" w:cs="仿宋"/>
          <w:sz w:val="21"/>
          <w:szCs w:val="21"/>
        </w:rPr>
        <w:br w:type="textWrapping"/>
      </w:r>
      <w:r>
        <w:rPr>
          <w:rFonts w:hint="eastAsia" w:ascii="Arial" w:hAnsi="Arial" w:eastAsia="Arial" w:cs="仿宋"/>
          <w:sz w:val="21"/>
          <w:szCs w:val="21"/>
        </w:rPr>
        <w:t xml:space="preserve">        guard let list = n.object as? [SearchPeripheral], let sp = list.first, let p = sp.peripheral else { return }</w:t>
      </w:r>
      <w:r>
        <w:rPr>
          <w:rFonts w:hint="eastAsia" w:ascii="Arial" w:hAnsi="Arial" w:eastAsia="Arial" w:cs="仿宋"/>
          <w:sz w:val="21"/>
          <w:szCs w:val="21"/>
        </w:rPr>
        <w:br w:type="textWrapping"/>
      </w:r>
      <w:r>
        <w:rPr>
          <w:rFonts w:hint="eastAsia" w:ascii="Arial" w:hAnsi="Arial" w:eastAsia="Arial" w:cs="仿宋"/>
          <w:sz w:val="21"/>
          <w:szCs w:val="21"/>
        </w:rPr>
        <w:t xml:space="preserve">        CEProductK6.shareInstance().connect(p)</w:t>
      </w:r>
      <w:r>
        <w:rPr>
          <w:rFonts w:hint="eastAsia" w:ascii="Arial" w:hAnsi="Arial" w:eastAsia="Arial" w:cs="仿宋"/>
          <w:sz w:val="21"/>
          <w:szCs w:val="21"/>
        </w:rPr>
        <w:br w:type="textWrapping"/>
      </w:r>
      <w:r>
        <w:rPr>
          <w:rFonts w:hint="eastAsia" w:ascii="Arial" w:hAnsi="Arial" w:eastAsia="Arial" w:cs="仿宋"/>
          <w:sz w:val="21"/>
          <w:szCs w:val="21"/>
        </w:rPr>
        <w:t xml:space="preserve">        CEProductK6.shareInstance().searchPeripheral = sp</w:t>
      </w:r>
      <w:r>
        <w:rPr>
          <w:rFonts w:hint="eastAsia" w:ascii="Arial" w:hAnsi="Arial" w:eastAsia="Arial" w:cs="仿宋"/>
          <w:sz w:val="21"/>
          <w:szCs w:val="21"/>
        </w:rPr>
        <w:br w:type="textWrapping"/>
      </w:r>
      <w:r>
        <w:rPr>
          <w:rFonts w:hint="eastAsia" w:ascii="Arial" w:hAnsi="Arial" w:eastAsia="Arial" w:cs="仿宋"/>
          <w:sz w:val="21"/>
          <w:szCs w:val="21"/>
        </w:rPr>
        <w:t xml:space="preserve">    }</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xml:space="preserve">    @objc private func onStatus(_ n: Notification) {</w:t>
      </w:r>
      <w:r>
        <w:rPr>
          <w:rFonts w:hint="eastAsia" w:ascii="Arial" w:hAnsi="Arial" w:eastAsia="Arial" w:cs="仿宋"/>
          <w:sz w:val="21"/>
          <w:szCs w:val="21"/>
        </w:rPr>
        <w:br w:type="textWrapping"/>
      </w:r>
      <w:r>
        <w:rPr>
          <w:rFonts w:hint="eastAsia" w:ascii="Arial" w:hAnsi="Arial" w:eastAsia="Arial" w:cs="仿宋"/>
          <w:sz w:val="21"/>
          <w:szCs w:val="21"/>
        </w:rPr>
        <w:t xml:space="preserve">        guard let stNum = n.object as? NSNumber else { return }</w:t>
      </w:r>
      <w:r>
        <w:rPr>
          <w:rFonts w:hint="eastAsia" w:ascii="Arial" w:hAnsi="Arial" w:eastAsia="Arial" w:cs="仿宋"/>
          <w:sz w:val="21"/>
          <w:szCs w:val="21"/>
        </w:rPr>
        <w:br w:type="textWrapping"/>
      </w:r>
      <w:r>
        <w:rPr>
          <w:rFonts w:hint="eastAsia" w:ascii="Arial" w:hAnsi="Arial" w:eastAsia="Arial" w:cs="仿宋"/>
          <w:sz w:val="21"/>
          <w:szCs w:val="21"/>
        </w:rPr>
        <w:t xml:space="preserve">        if stNum.intValue == ProductStatus_completed.rawValue {</w:t>
      </w:r>
      <w:r>
        <w:rPr>
          <w:rFonts w:hint="eastAsia" w:ascii="Arial" w:hAnsi="Arial" w:eastAsia="Arial" w:cs="仿宋"/>
          <w:sz w:val="21"/>
          <w:szCs w:val="21"/>
        </w:rPr>
        <w:br w:type="textWrapping"/>
      </w:r>
      <w:r>
        <w:rPr>
          <w:rFonts w:hint="eastAsia" w:ascii="Arial" w:hAnsi="Arial" w:eastAsia="Arial" w:cs="仿宋"/>
          <w:sz w:val="21"/>
          <w:szCs w:val="21"/>
          <w:lang w:val="en-US" w:eastAsia="zh-CN"/>
        </w:rPr>
        <w:t xml:space="preserve">           </w:t>
      </w:r>
      <w:r>
        <w:rPr>
          <w:rFonts w:hint="eastAsia" w:ascii="Arial" w:hAnsi="Arial" w:eastAsia="Arial" w:cs="仿宋"/>
          <w:sz w:val="21"/>
          <w:szCs w:val="21"/>
        </w:rPr>
        <w:t>syncData()</w:t>
      </w:r>
      <w:r>
        <w:rPr>
          <w:rFonts w:hint="eastAsia" w:ascii="Arial" w:hAnsi="Arial" w:eastAsia="Arial" w:cs="仿宋"/>
          <w:sz w:val="21"/>
          <w:szCs w:val="21"/>
        </w:rPr>
        <w:br w:type="textWrapping"/>
      </w:r>
      <w:r>
        <w:rPr>
          <w:rFonts w:hint="eastAsia" w:ascii="Arial" w:hAnsi="Arial" w:eastAsia="Arial" w:cs="仿宋"/>
          <w:sz w:val="21"/>
          <w:szCs w:val="21"/>
        </w:rPr>
        <w:t xml:space="preserve">        }</w:t>
      </w:r>
      <w:r>
        <w:rPr>
          <w:rFonts w:hint="eastAsia" w:ascii="Arial" w:hAnsi="Arial" w:eastAsia="Arial" w:cs="仿宋"/>
          <w:sz w:val="21"/>
          <w:szCs w:val="21"/>
        </w:rPr>
        <w:br w:type="textWrapping"/>
      </w:r>
      <w:r>
        <w:rPr>
          <w:rFonts w:hint="eastAsia" w:ascii="Arial" w:hAnsi="Arial" w:eastAsia="Arial" w:cs="仿宋"/>
          <w:sz w:val="21"/>
          <w:szCs w:val="21"/>
        </w:rPr>
        <w:t xml:space="preserve">    }</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xml:space="preserve">    @objc private func onData(_ n: Notification) {</w:t>
      </w:r>
      <w:r>
        <w:rPr>
          <w:rFonts w:hint="eastAsia" w:ascii="Arial" w:hAnsi="Arial" w:eastAsia="Arial" w:cs="仿宋"/>
          <w:sz w:val="21"/>
          <w:szCs w:val="21"/>
        </w:rPr>
        <w:br w:type="textWrapping"/>
      </w:r>
      <w:r>
        <w:rPr>
          <w:rFonts w:hint="eastAsia" w:ascii="Arial" w:hAnsi="Arial" w:eastAsia="Arial" w:cs="仿宋"/>
          <w:sz w:val="21"/>
          <w:szCs w:val="21"/>
        </w:rPr>
        <w:t xml:space="preserve">        guard let info = n.userInfo as? [String: Any] else { return }</w:t>
      </w:r>
      <w:r>
        <w:rPr>
          <w:rFonts w:hint="eastAsia" w:ascii="Arial" w:hAnsi="Arial" w:eastAsia="Arial" w:cs="仿宋"/>
          <w:sz w:val="21"/>
          <w:szCs w:val="21"/>
        </w:rPr>
        <w:br w:type="textWrapping"/>
      </w:r>
      <w:r>
        <w:rPr>
          <w:rFonts w:hint="eastAsia" w:ascii="Arial" w:hAnsi="Arial" w:eastAsia="Arial" w:cs="仿宋"/>
          <w:sz w:val="21"/>
          <w:szCs w:val="21"/>
        </w:rPr>
        <w:t xml:space="preserve">        print("info:", info)</w:t>
      </w:r>
      <w:r>
        <w:rPr>
          <w:rFonts w:hint="eastAsia" w:ascii="Arial" w:hAnsi="Arial" w:eastAsia="Arial" w:cs="仿宋"/>
          <w:sz w:val="21"/>
          <w:szCs w:val="21"/>
        </w:rPr>
        <w:br w:type="textWrapping"/>
      </w:r>
      <w:r>
        <w:rPr>
          <w:rFonts w:hint="eastAsia" w:ascii="Arial" w:hAnsi="Arial" w:eastAsia="Arial" w:cs="仿宋"/>
          <w:sz w:val="21"/>
          <w:szCs w:val="21"/>
        </w:rPr>
        <w:t xml:space="preserve">    }</w:t>
      </w:r>
    </w:p>
    <w:p w14:paraId="1C85F2EE">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func syncData() {</w:t>
      </w:r>
    </w:p>
    <w:p w14:paraId="26462E56">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let tHybridCmd = CE_SyncHybridCmd()</w:t>
      </w:r>
    </w:p>
    <w:p w14:paraId="7D509A5B">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w:t>
      </w:r>
    </w:p>
    <w:p w14:paraId="16F1A560">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let infoCmd = userInfoCmd()</w:t>
      </w:r>
    </w:p>
    <w:p w14:paraId="2A4A42AD">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let gCmd = goalCmd()</w:t>
      </w:r>
    </w:p>
    <w:p w14:paraId="3FCD1BA9">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let lCmd = YD_SyncLanguageCmd(language: 0)</w:t>
      </w:r>
    </w:p>
    <w:p w14:paraId="1448840F">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let tCmd = timeCmd()</w:t>
      </w:r>
    </w:p>
    <w:p w14:paraId="20FB0DDC">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w:t>
      </w:r>
    </w:p>
    <w:p w14:paraId="5D21B7DC">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let sensorCmd = CE_SensorCmd()</w:t>
      </w:r>
    </w:p>
    <w:p w14:paraId="6EE94DEF">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sensorCmd.onoff = 1</w:t>
      </w:r>
    </w:p>
    <w:p w14:paraId="0BC5B643">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w:t>
      </w:r>
    </w:p>
    <w:p w14:paraId="0CCCB670">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let tPairOkCmd = CE_SyncPairOKCmd()</w:t>
      </w:r>
    </w:p>
    <w:p w14:paraId="782643D7">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tPairOkCmd.firstPairStatus = 0</w:t>
      </w:r>
    </w:p>
    <w:p w14:paraId="2F26077F">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w:t>
      </w:r>
    </w:p>
    <w:p w14:paraId="3BA01D52">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tHybridCmd.infoItems = [infoCmd, gCmd, lCmd, tCmd, sensorCmd, tPairOkCmd]</w:t>
      </w:r>
    </w:p>
    <w:p w14:paraId="18D3902D">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CEProductK6.shareInstance().sendCmdToDevice(tHybridCmd, complete: nil)</w:t>
      </w:r>
    </w:p>
    <w:p w14:paraId="6898EE82">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w:t>
      </w:r>
    </w:p>
    <w:p w14:paraId="3AA81197">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w:t>
      </w:r>
    </w:p>
    <w:p w14:paraId="18AA012D">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private func userInfoCmd() -&gt; CE_SyncUserInfoCmd {</w:t>
      </w:r>
    </w:p>
    <w:p w14:paraId="50133FB9">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let cmd = CE_SyncUserInfoCmd()</w:t>
      </w:r>
    </w:p>
    <w:p w14:paraId="71147B18">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cmd.userId = 0</w:t>
      </w:r>
    </w:p>
    <w:p w14:paraId="1913388F">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cmd.sex = 0</w:t>
      </w:r>
    </w:p>
    <w:p w14:paraId="4AD353AB">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cmd.age = 18</w:t>
      </w:r>
    </w:p>
    <w:p w14:paraId="59B3B74B">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cmd.height = 170</w:t>
      </w:r>
    </w:p>
    <w:p w14:paraId="0A4F4310">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cmd.weight = 60</w:t>
      </w:r>
    </w:p>
    <w:p w14:paraId="186E29F0">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cmd.lrHand = 1</w:t>
      </w:r>
    </w:p>
    <w:p w14:paraId="48F3C06C">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return cmd</w:t>
      </w:r>
    </w:p>
    <w:p w14:paraId="62653362">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w:t>
      </w:r>
    </w:p>
    <w:p w14:paraId="51EF20E8">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w:t>
      </w:r>
    </w:p>
    <w:p w14:paraId="5103CAAC">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private func goalCmd() -&gt; CE_SyncGoalCmd {</w:t>
      </w:r>
    </w:p>
    <w:p w14:paraId="4B371B49">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let cmd = CE_SyncGoalCmd()</w:t>
      </w:r>
    </w:p>
    <w:p w14:paraId="794DCC51">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cmd.sleep = 480</w:t>
      </w:r>
    </w:p>
    <w:p w14:paraId="2CF6A759">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cmd.step = 2000</w:t>
      </w:r>
    </w:p>
    <w:p w14:paraId="70071895">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cmd.distance = 5000</w:t>
      </w:r>
    </w:p>
    <w:p w14:paraId="4798A75B">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cmd.calories = 1200</w:t>
      </w:r>
    </w:p>
    <w:p w14:paraId="6E458BE9">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cmd.sportTime = 30</w:t>
      </w:r>
    </w:p>
    <w:p w14:paraId="5445B74E">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return cmd</w:t>
      </w:r>
    </w:p>
    <w:p w14:paraId="52FC11A9">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w:t>
      </w:r>
    </w:p>
    <w:p w14:paraId="20D53820">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w:t>
      </w:r>
    </w:p>
    <w:p w14:paraId="645B5EE0">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private func timeCmd() -&gt; CE_SyncTimeCmd {</w:t>
      </w:r>
    </w:p>
    <w:p w14:paraId="04983DB2">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let timeCmd = CE_SyncTimeCmd()</w:t>
      </w:r>
    </w:p>
    <w:p w14:paraId="29F67466">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timeCmd.absTime = Date().timeIntervalSince1970</w:t>
      </w:r>
    </w:p>
    <w:p w14:paraId="683AC54F">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timeCmd.offsetTime = UInt32(TimeZone.current.secondsFromGMT())</w:t>
      </w:r>
    </w:p>
    <w:p w14:paraId="52F9EF9A">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timeCmd.format = 1</w:t>
      </w:r>
    </w:p>
    <w:p w14:paraId="7957DD1F">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timeCmd.mdFormat = 1</w:t>
      </w:r>
    </w:p>
    <w:p w14:paraId="709C36DA">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return timeCmd</w:t>
      </w:r>
    </w:p>
    <w:p w14:paraId="68349C34">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xml:space="preserve">    }</w:t>
      </w:r>
    </w:p>
    <w:p w14:paraId="71FC99F5">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br w:type="textWrapping"/>
      </w:r>
      <w:r>
        <w:rPr>
          <w:rFonts w:hint="eastAsia" w:ascii="Arial" w:hAnsi="Arial" w:eastAsia="Arial" w:cs="仿宋"/>
          <w:sz w:val="21"/>
          <w:szCs w:val="21"/>
        </w:rPr>
        <w:t>}</w:t>
      </w:r>
    </w:p>
    <w:p w14:paraId="74B0C0FD">
      <w:pPr>
        <w:pStyle w:val="3"/>
        <w:rPr>
          <w:rFonts w:hint="eastAsia" w:ascii="仿宋" w:hAnsi="仿宋" w:eastAsia="仿宋" w:cs="仿宋"/>
        </w:rPr>
      </w:pPr>
      <w:r>
        <w:rPr>
          <w:rFonts w:hint="eastAsia" w:ascii="Arial" w:hAnsi="Arial" w:eastAsia="Arial" w:cs="仿宋"/>
        </w:rPr>
        <w:t>4. Overview of Core Classes and Public APIs (BluetoothLibrary.h)</w:t>
      </w:r>
    </w:p>
    <w:p w14:paraId="258B0C2F">
      <w:pPr>
        <w:rPr>
          <w:rFonts w:hint="eastAsia" w:ascii="仿宋" w:hAnsi="仿宋" w:eastAsia="仿宋" w:cs="仿宋"/>
          <w:sz w:val="24"/>
          <w:szCs w:val="24"/>
        </w:rPr>
      </w:pPr>
      <w:r>
        <w:rPr>
          <w:rFonts w:hint="eastAsia" w:ascii="Arial" w:hAnsi="Arial" w:eastAsia="Arial" w:cs="仿宋"/>
          <w:sz w:val="24"/>
          <w:szCs w:val="24"/>
        </w:rPr>
        <w:t>For external use, it is recommended to import only BluetoothLibrary.h. The primary objects are listed below:</w:t>
      </w:r>
    </w:p>
    <w:p w14:paraId="4D2475E8">
      <w:pPr>
        <w:pStyle w:val="4"/>
        <w:rPr>
          <w:rFonts w:hint="eastAsia" w:ascii="仿宋" w:hAnsi="仿宋" w:eastAsia="仿宋" w:cs="仿宋"/>
          <w:sz w:val="24"/>
          <w:szCs w:val="24"/>
        </w:rPr>
      </w:pPr>
      <w:r>
        <w:rPr>
          <w:rFonts w:hint="eastAsia" w:ascii="Arial" w:hAnsi="Arial" w:eastAsia="Arial" w:cs="仿宋"/>
          <w:sz w:val="24"/>
          <w:szCs w:val="24"/>
        </w:rPr>
        <w:t>4.1 CEProductK6 (Core Singleton for Scanning / Connection / Command TX/RX)</w:t>
      </w:r>
    </w:p>
    <w:p w14:paraId="72E66C8E">
      <w:pPr>
        <w:rPr>
          <w:rFonts w:hint="eastAsia" w:ascii="仿宋" w:hAnsi="仿宋" w:eastAsia="仿宋" w:cs="仿宋"/>
          <w:sz w:val="24"/>
          <w:szCs w:val="24"/>
        </w:rPr>
      </w:pPr>
      <w:r>
        <w:rPr>
          <w:rFonts w:hint="eastAsia" w:ascii="Arial" w:hAnsi="Arial" w:eastAsia="Arial" w:cs="仿宋"/>
          <w:b/>
          <w:sz w:val="24"/>
          <w:szCs w:val="24"/>
        </w:rPr>
        <w:t>Singleton: + (instancetype)shareInstance;</w:t>
      </w:r>
    </w:p>
    <w:p w14:paraId="0A19E13F">
      <w:pPr>
        <w:rPr>
          <w:rFonts w:hint="eastAsia" w:ascii="仿宋" w:hAnsi="仿宋" w:eastAsia="仿宋" w:cs="仿宋"/>
          <w:sz w:val="24"/>
          <w:szCs w:val="24"/>
        </w:rPr>
      </w:pPr>
      <w:r>
        <w:rPr>
          <w:rFonts w:hint="eastAsia" w:ascii="Arial" w:hAnsi="Arial" w:eastAsia="Arial" w:cs="仿宋"/>
          <w:b/>
          <w:sz w:val="24"/>
          <w:szCs w:val="24"/>
        </w:rPr>
        <w:t>Common properties:</w:t>
      </w:r>
    </w:p>
    <w:p w14:paraId="003811E6">
      <w:pPr>
        <w:pStyle w:val="16"/>
        <w:rPr>
          <w:rFonts w:hint="eastAsia" w:ascii="仿宋" w:hAnsi="仿宋" w:eastAsia="仿宋" w:cs="仿宋"/>
          <w:sz w:val="24"/>
          <w:szCs w:val="24"/>
        </w:rPr>
      </w:pPr>
      <w:r>
        <w:rPr>
          <w:rFonts w:hint="eastAsia" w:ascii="Arial" w:hAnsi="Arial" w:eastAsia="Arial" w:cs="仿宋"/>
          <w:sz w:val="24"/>
          <w:szCs w:val="24"/>
        </w:rPr>
        <w:t>status: current connection state (ProductStatus)</w:t>
      </w:r>
    </w:p>
    <w:p w14:paraId="0B13EF77">
      <w:pPr>
        <w:pStyle w:val="16"/>
        <w:rPr>
          <w:rFonts w:hint="eastAsia" w:ascii="仿宋" w:hAnsi="仿宋" w:eastAsia="仿宋" w:cs="仿宋"/>
          <w:sz w:val="24"/>
          <w:szCs w:val="24"/>
        </w:rPr>
      </w:pPr>
      <w:r>
        <w:rPr>
          <w:rFonts w:hint="eastAsia" w:ascii="Arial" w:hAnsi="Arial" w:eastAsia="Arial" w:cs="仿宋"/>
          <w:sz w:val="24"/>
          <w:szCs w:val="24"/>
        </w:rPr>
        <w:t>pid: product ID (parsed from the response header and used to distinguish device models)</w:t>
      </w:r>
    </w:p>
    <w:p w14:paraId="0715A5CF">
      <w:pPr>
        <w:pStyle w:val="16"/>
        <w:rPr>
          <w:rFonts w:hint="eastAsia" w:ascii="仿宋" w:hAnsi="仿宋" w:eastAsia="仿宋" w:cs="仿宋"/>
          <w:sz w:val="24"/>
          <w:szCs w:val="24"/>
        </w:rPr>
      </w:pPr>
      <w:r>
        <w:rPr>
          <w:rFonts w:hint="eastAsia" w:ascii="Arial" w:hAnsi="Arial" w:eastAsia="Arial" w:cs="仿宋"/>
          <w:sz w:val="24"/>
          <w:szCs w:val="24"/>
        </w:rPr>
        <w:t>searchPeripheral: stores the discovered SearchPeripheral object (for macAddress, rssi, etc.)</w:t>
      </w:r>
    </w:p>
    <w:p w14:paraId="17B79D73">
      <w:pPr>
        <w:pStyle w:val="16"/>
        <w:rPr>
          <w:rFonts w:hint="eastAsia" w:ascii="仿宋" w:hAnsi="仿宋" w:eastAsia="仿宋" w:cs="仿宋"/>
          <w:sz w:val="24"/>
          <w:szCs w:val="24"/>
        </w:rPr>
      </w:pPr>
      <w:r>
        <w:rPr>
          <w:rFonts w:hint="eastAsia" w:ascii="Arial" w:hAnsi="Arial" w:eastAsia="Arial" w:cs="仿宋"/>
          <w:sz w:val="24"/>
          <w:szCs w:val="24"/>
        </w:rPr>
        <w:t>receiveOriginalDataHandler: raw BLE data received (for debugging/custom parsing)</w:t>
      </w:r>
    </w:p>
    <w:p w14:paraId="5D10A1D3">
      <w:pPr>
        <w:pStyle w:val="16"/>
        <w:rPr>
          <w:rFonts w:hint="eastAsia" w:ascii="仿宋" w:hAnsi="仿宋" w:eastAsia="仿宋" w:cs="仿宋"/>
          <w:sz w:val="24"/>
          <w:szCs w:val="24"/>
        </w:rPr>
      </w:pPr>
      <w:r>
        <w:rPr>
          <w:rFonts w:hint="eastAsia" w:ascii="Arial" w:hAnsi="Arial" w:eastAsia="Arial" w:cs="仿宋"/>
          <w:sz w:val="24"/>
          <w:szCs w:val="24"/>
        </w:rPr>
        <w:t>sendOriginalDataHandler: raw BLE data sent (for debugging)</w:t>
      </w:r>
    </w:p>
    <w:p w14:paraId="724E9C46">
      <w:pPr>
        <w:pStyle w:val="16"/>
        <w:rPr>
          <w:rFonts w:hint="eastAsia" w:ascii="仿宋" w:hAnsi="仿宋" w:eastAsia="仿宋" w:cs="仿宋"/>
          <w:sz w:val="24"/>
          <w:szCs w:val="24"/>
        </w:rPr>
      </w:pPr>
      <w:r>
        <w:rPr>
          <w:rFonts w:hint="eastAsia" w:ascii="Arial" w:hAnsi="Arial" w:eastAsia="Arial" w:cs="仿宋"/>
          <w:sz w:val="24"/>
          <w:szCs w:val="24"/>
        </w:rPr>
        <w:t>connectStatusChanged: connection-state callback (often more convenient than notifications)</w:t>
      </w:r>
    </w:p>
    <w:p w14:paraId="7392BDB3">
      <w:pPr>
        <w:pStyle w:val="16"/>
        <w:rPr>
          <w:rFonts w:hint="eastAsia" w:ascii="仿宋" w:hAnsi="仿宋" w:eastAsia="仿宋" w:cs="仿宋"/>
          <w:sz w:val="24"/>
          <w:szCs w:val="24"/>
        </w:rPr>
      </w:pPr>
      <w:r>
        <w:rPr>
          <w:rFonts w:hint="eastAsia" w:ascii="Arial" w:hAnsi="Arial" w:eastAsia="Arial" w:cs="仿宋"/>
          <w:sz w:val="24"/>
          <w:szCs w:val="24"/>
        </w:rPr>
        <w:t>Common methods:</w:t>
      </w:r>
    </w:p>
    <w:p w14:paraId="18F4A8A3">
      <w:pPr>
        <w:pStyle w:val="23"/>
        <w:rPr>
          <w:rFonts w:hint="eastAsia" w:ascii="仿宋" w:hAnsi="仿宋" w:eastAsia="仿宋" w:cs="仿宋"/>
          <w:sz w:val="24"/>
          <w:szCs w:val="24"/>
        </w:rPr>
      </w:pPr>
      <w:r>
        <w:rPr>
          <w:rFonts w:hint="eastAsia" w:ascii="Arial" w:hAnsi="Arial" w:eastAsia="Arial" w:cs="仿宋"/>
          <w:sz w:val="24"/>
          <w:szCs w:val="24"/>
        </w:rPr>
        <w:t>startScan / stopScan: scan for nearby devices (filtered by the sid service)</w:t>
      </w:r>
    </w:p>
    <w:p w14:paraId="7313DF39">
      <w:pPr>
        <w:pStyle w:val="23"/>
        <w:rPr>
          <w:rFonts w:hint="eastAsia" w:ascii="仿宋" w:hAnsi="仿宋" w:eastAsia="仿宋" w:cs="仿宋"/>
          <w:sz w:val="24"/>
          <w:szCs w:val="24"/>
        </w:rPr>
      </w:pPr>
      <w:r>
        <w:rPr>
          <w:rFonts w:hint="eastAsia" w:ascii="Arial" w:hAnsi="Arial" w:eastAsia="Arial" w:cs="仿宋"/>
          <w:sz w:val="24"/>
          <w:szCs w:val="24"/>
        </w:rPr>
        <w:t>connect:(CBPeripheral *): connect to the specified device</w:t>
      </w:r>
    </w:p>
    <w:p w14:paraId="30FFA021">
      <w:pPr>
        <w:pStyle w:val="23"/>
        <w:rPr>
          <w:rFonts w:hint="eastAsia" w:ascii="仿宋" w:hAnsi="仿宋" w:eastAsia="仿宋" w:cs="仿宋"/>
          <w:sz w:val="24"/>
          <w:szCs w:val="24"/>
        </w:rPr>
      </w:pPr>
      <w:r>
        <w:rPr>
          <w:rFonts w:hint="eastAsia" w:ascii="Arial" w:hAnsi="Arial" w:eastAsia="Arial" w:cs="仿宋"/>
          <w:sz w:val="24"/>
          <w:szCs w:val="24"/>
        </w:rPr>
        <w:t>saveConnectedUUid: save the connected device UUID for later auto-reconnection</w:t>
      </w:r>
    </w:p>
    <w:p w14:paraId="4FD26A9F">
      <w:pPr>
        <w:pStyle w:val="23"/>
        <w:rPr>
          <w:rFonts w:hint="eastAsia" w:ascii="仿宋" w:hAnsi="仿宋" w:eastAsia="仿宋" w:cs="仿宋"/>
          <w:sz w:val="24"/>
          <w:szCs w:val="24"/>
        </w:rPr>
      </w:pPr>
      <w:r>
        <w:rPr>
          <w:rFonts w:hint="eastAsia" w:ascii="Arial" w:hAnsi="Arial" w:eastAsia="Arial" w:cs="仿宋"/>
          <w:sz w:val="24"/>
          <w:szCs w:val="24"/>
        </w:rPr>
        <w:t>startAutoConnect: automatically reconnect using lastConnectUUId</w:t>
      </w:r>
    </w:p>
    <w:p w14:paraId="154CFE09">
      <w:pPr>
        <w:pStyle w:val="23"/>
        <w:rPr>
          <w:rFonts w:hint="eastAsia" w:ascii="仿宋" w:hAnsi="仿宋" w:eastAsia="仿宋" w:cs="仿宋"/>
          <w:sz w:val="24"/>
          <w:szCs w:val="24"/>
        </w:rPr>
      </w:pPr>
      <w:r>
        <w:rPr>
          <w:rFonts w:hint="eastAsia" w:ascii="Arial" w:hAnsi="Arial" w:eastAsia="Arial" w:cs="仿宋"/>
          <w:sz w:val="24"/>
          <w:szCs w:val="24"/>
        </w:rPr>
        <w:t>releaseBind: unbind (clear auto-reconnection information and disconnect)</w:t>
      </w:r>
    </w:p>
    <w:p w14:paraId="6D4D2392">
      <w:pPr>
        <w:pStyle w:val="23"/>
        <w:rPr>
          <w:rFonts w:hint="eastAsia" w:ascii="仿宋" w:hAnsi="仿宋" w:eastAsia="仿宋" w:cs="仿宋"/>
          <w:sz w:val="24"/>
          <w:szCs w:val="24"/>
        </w:rPr>
      </w:pPr>
      <w:r>
        <w:rPr>
          <w:rFonts w:hint="eastAsia" w:ascii="Arial" w:hAnsi="Arial" w:eastAsia="Arial" w:cs="仿宋"/>
          <w:sz w:val="24"/>
          <w:szCs w:val="24"/>
        </w:rPr>
        <w:t>sendCmdToDevice:complete:: send a command and enqueue it; after its response is received, the next queued command is sent</w:t>
      </w:r>
    </w:p>
    <w:p w14:paraId="63A3FFF5">
      <w:pPr>
        <w:pStyle w:val="23"/>
        <w:rPr>
          <w:rFonts w:hint="eastAsia" w:ascii="仿宋" w:hAnsi="仿宋" w:eastAsia="仿宋" w:cs="仿宋"/>
          <w:sz w:val="24"/>
          <w:szCs w:val="24"/>
        </w:rPr>
      </w:pPr>
      <w:r>
        <w:rPr>
          <w:rFonts w:hint="eastAsia" w:ascii="Arial" w:hAnsi="Arial" w:eastAsia="Arial" w:cs="仿宋"/>
          <w:sz w:val="24"/>
          <w:szCs w:val="24"/>
        </w:rPr>
        <w:t>cleanCmdQueue: clear the pending command queue</w:t>
      </w:r>
    </w:p>
    <w:p w14:paraId="7B77D858">
      <w:pPr>
        <w:pStyle w:val="4"/>
        <w:rPr>
          <w:rFonts w:hint="eastAsia" w:ascii="仿宋" w:hAnsi="仿宋" w:eastAsia="仿宋" w:cs="仿宋"/>
          <w:sz w:val="24"/>
          <w:szCs w:val="24"/>
        </w:rPr>
      </w:pPr>
      <w:r>
        <w:rPr>
          <w:rFonts w:hint="eastAsia" w:ascii="Arial" w:hAnsi="Arial" w:eastAsia="Arial" w:cs="仿宋"/>
          <w:sz w:val="24"/>
          <w:szCs w:val="24"/>
        </w:rPr>
        <w:t>4.2 CEProduct (Base Scanning / Connection State-Machine Capabilities)</w:t>
      </w:r>
    </w:p>
    <w:p w14:paraId="5B2B4D5C">
      <w:pPr>
        <w:rPr>
          <w:rFonts w:hint="eastAsia" w:ascii="仿宋" w:hAnsi="仿宋" w:eastAsia="仿宋" w:cs="仿宋"/>
          <w:sz w:val="24"/>
          <w:szCs w:val="24"/>
        </w:rPr>
      </w:pPr>
      <w:r>
        <w:rPr>
          <w:rFonts w:hint="eastAsia" w:ascii="Arial" w:hAnsi="Arial" w:eastAsia="Arial" w:cs="仿宋"/>
          <w:sz w:val="24"/>
          <w:szCs w:val="24"/>
        </w:rPr>
        <w:t>CEProduct is the superclass of CEProductK6 and provides general scanning, connection, auto-reconnection, and unbinding capabilities. Application code normally uses CEProductK6 directly.</w:t>
      </w:r>
    </w:p>
    <w:p w14:paraId="6EFE221A">
      <w:pPr>
        <w:pStyle w:val="4"/>
        <w:rPr>
          <w:rFonts w:hint="eastAsia" w:ascii="仿宋" w:hAnsi="仿宋" w:eastAsia="仿宋" w:cs="仿宋"/>
          <w:sz w:val="24"/>
          <w:szCs w:val="24"/>
        </w:rPr>
      </w:pPr>
      <w:r>
        <w:rPr>
          <w:rFonts w:hint="eastAsia" w:ascii="Arial" w:hAnsi="Arial" w:eastAsia="Arial" w:cs="仿宋"/>
          <w:sz w:val="24"/>
          <w:szCs w:val="24"/>
        </w:rPr>
        <w:t>4.3 CEConnector (Scanning / Connection Implementation, Used Internally by the SDK)</w:t>
      </w:r>
    </w:p>
    <w:p w14:paraId="0D803CAE">
      <w:pPr>
        <w:rPr>
          <w:rFonts w:hint="eastAsia" w:ascii="仿宋" w:hAnsi="仿宋" w:eastAsia="仿宋" w:cs="仿宋"/>
          <w:sz w:val="24"/>
          <w:szCs w:val="24"/>
        </w:rPr>
      </w:pPr>
      <w:r>
        <w:rPr>
          <w:rFonts w:hint="eastAsia" w:ascii="Arial" w:hAnsi="Arial" w:eastAsia="Arial" w:cs="仿宋"/>
          <w:sz w:val="24"/>
          <w:szCs w:val="24"/>
        </w:rPr>
        <w:t>CEConnector encapsulates CBCentralManager scanning and connection logic. It is already integrated into CEProduct/CEProductK6 and normally does not need to be called directly.</w:t>
      </w:r>
    </w:p>
    <w:p w14:paraId="4BA5D4FF">
      <w:pPr>
        <w:pStyle w:val="4"/>
        <w:rPr>
          <w:rFonts w:hint="eastAsia" w:ascii="仿宋" w:hAnsi="仿宋" w:eastAsia="仿宋" w:cs="仿宋"/>
          <w:sz w:val="24"/>
          <w:szCs w:val="24"/>
        </w:rPr>
      </w:pPr>
      <w:r>
        <w:rPr>
          <w:rFonts w:hint="eastAsia" w:ascii="Arial" w:hAnsi="Arial" w:eastAsia="Arial" w:cs="仿宋"/>
          <w:sz w:val="24"/>
          <w:szCs w:val="24"/>
        </w:rPr>
        <w:t>4.4 SearchPeripheral (Scan Result Model)</w:t>
      </w:r>
    </w:p>
    <w:p w14:paraId="2815F79B">
      <w:pPr>
        <w:rPr>
          <w:rFonts w:hint="eastAsia" w:ascii="仿宋" w:hAnsi="仿宋" w:eastAsia="仿宋" w:cs="仿宋"/>
          <w:sz w:val="24"/>
          <w:szCs w:val="24"/>
        </w:rPr>
      </w:pPr>
      <w:r>
        <w:rPr>
          <w:rFonts w:hint="eastAsia" w:ascii="Arial" w:hAnsi="Arial" w:eastAsia="Arial" w:cs="仿宋"/>
          <w:sz w:val="24"/>
          <w:szCs w:val="24"/>
        </w:rPr>
        <w:t>The object carried by the ScanPeripheralsNoticeKey notification is NSArray&lt;SearchPeripheral *&gt;. Common fields:</w:t>
      </w:r>
    </w:p>
    <w:p w14:paraId="232FA138">
      <w:pPr>
        <w:pStyle w:val="16"/>
        <w:rPr>
          <w:rFonts w:hint="eastAsia" w:ascii="仿宋" w:hAnsi="仿宋" w:eastAsia="仿宋" w:cs="仿宋"/>
          <w:sz w:val="24"/>
          <w:szCs w:val="24"/>
        </w:rPr>
      </w:pPr>
      <w:r>
        <w:rPr>
          <w:rFonts w:hint="eastAsia" w:ascii="Arial" w:hAnsi="Arial" w:eastAsia="Arial" w:cs="仿宋"/>
          <w:sz w:val="24"/>
          <w:szCs w:val="24"/>
        </w:rPr>
        <w:t>peripheral: CBPeripheral instance (used for connect)</w:t>
      </w:r>
    </w:p>
    <w:p w14:paraId="266CA931">
      <w:pPr>
        <w:pStyle w:val="16"/>
        <w:rPr>
          <w:rFonts w:hint="eastAsia" w:ascii="仿宋" w:hAnsi="仿宋" w:eastAsia="仿宋" w:cs="仿宋"/>
          <w:sz w:val="24"/>
          <w:szCs w:val="24"/>
        </w:rPr>
      </w:pPr>
      <w:r>
        <w:rPr>
          <w:rFonts w:hint="eastAsia" w:ascii="Arial" w:hAnsi="Arial" w:eastAsia="Arial" w:cs="仿宋"/>
          <w:sz w:val="24"/>
          <w:szCs w:val="24"/>
        </w:rPr>
        <w:t>rssi: signal strength</w:t>
      </w:r>
    </w:p>
    <w:p w14:paraId="62D0D4DE">
      <w:pPr>
        <w:pStyle w:val="16"/>
        <w:rPr>
          <w:rFonts w:hint="eastAsia" w:ascii="仿宋" w:hAnsi="仿宋" w:eastAsia="仿宋" w:cs="仿宋"/>
          <w:sz w:val="24"/>
          <w:szCs w:val="24"/>
        </w:rPr>
      </w:pPr>
      <w:r>
        <w:rPr>
          <w:rFonts w:hint="eastAsia" w:ascii="Arial" w:hAnsi="Arial" w:eastAsia="Arial" w:cs="仿宋"/>
          <w:sz w:val="24"/>
          <w:szCs w:val="24"/>
        </w:rPr>
        <w:t>advertisementData: advertisement data</w:t>
      </w:r>
    </w:p>
    <w:p w14:paraId="728FB301">
      <w:pPr>
        <w:pStyle w:val="16"/>
        <w:rPr>
          <w:rFonts w:hint="eastAsia" w:ascii="仿宋" w:hAnsi="仿宋" w:eastAsia="仿宋" w:cs="仿宋"/>
          <w:sz w:val="24"/>
          <w:szCs w:val="24"/>
        </w:rPr>
      </w:pPr>
      <w:r>
        <w:rPr>
          <w:rFonts w:hint="eastAsia" w:ascii="Arial" w:hAnsi="Arial" w:eastAsia="Arial" w:cs="仿宋"/>
          <w:sz w:val="24"/>
          <w:szCs w:val="24"/>
        </w:rPr>
        <w:t>macAddress: available when the device advertisement contains a MAC address (used for QR-code connection)</w:t>
      </w:r>
    </w:p>
    <w:p w14:paraId="467783B4">
      <w:pPr>
        <w:pStyle w:val="16"/>
        <w:rPr>
          <w:rFonts w:hint="eastAsia" w:ascii="仿宋" w:hAnsi="仿宋" w:eastAsia="仿宋" w:cs="仿宋"/>
          <w:sz w:val="24"/>
          <w:szCs w:val="24"/>
        </w:rPr>
      </w:pPr>
      <w:r>
        <w:rPr>
          <w:rFonts w:hint="eastAsia" w:ascii="Arial" w:hAnsi="Arial" w:eastAsia="Arial" w:cs="仿宋"/>
          <w:sz w:val="24"/>
          <w:szCs w:val="24"/>
        </w:rPr>
        <w:t>deviceElectricity / deviceChargerStatus: battery level and charging state can be read directly when included in the advertisement</w:t>
      </w:r>
    </w:p>
    <w:p w14:paraId="7973466A">
      <w:pPr>
        <w:pStyle w:val="4"/>
        <w:rPr>
          <w:rFonts w:hint="eastAsia" w:ascii="仿宋" w:hAnsi="仿宋" w:eastAsia="仿宋" w:cs="仿宋"/>
          <w:sz w:val="24"/>
          <w:szCs w:val="24"/>
        </w:rPr>
      </w:pPr>
      <w:r>
        <w:rPr>
          <w:rFonts w:hint="eastAsia" w:ascii="Arial" w:hAnsi="Arial" w:eastAsia="Arial" w:cs="仿宋"/>
          <w:sz w:val="24"/>
          <w:szCs w:val="24"/>
        </w:rPr>
        <w:t>4.5 CE_Cmd Command Object (Base Class for All Commands)</w:t>
      </w:r>
    </w:p>
    <w:p w14:paraId="1FBE7946">
      <w:pPr>
        <w:rPr>
          <w:rFonts w:hint="eastAsia" w:ascii="仿宋" w:hAnsi="仿宋" w:eastAsia="仿宋" w:cs="仿宋"/>
          <w:sz w:val="24"/>
          <w:szCs w:val="24"/>
        </w:rPr>
      </w:pPr>
      <w:r>
        <w:rPr>
          <w:rFonts w:hint="eastAsia" w:ascii="Arial" w:hAnsi="Arial" w:eastAsia="Arial" w:cs="仿宋"/>
          <w:sz w:val="24"/>
          <w:szCs w:val="24"/>
        </w:rPr>
        <w:t>All SDK send/request commands inherit from CE_Cmd. Key points:</w:t>
      </w:r>
    </w:p>
    <w:p w14:paraId="356E0505">
      <w:pPr>
        <w:pStyle w:val="16"/>
        <w:rPr>
          <w:rFonts w:hint="eastAsia" w:ascii="仿宋" w:hAnsi="仿宋" w:eastAsia="仿宋" w:cs="仿宋"/>
          <w:sz w:val="24"/>
          <w:szCs w:val="24"/>
        </w:rPr>
      </w:pPr>
      <w:r>
        <w:rPr>
          <w:rFonts w:hint="eastAsia" w:ascii="Arial" w:hAnsi="Arial" w:eastAsia="Arial" w:cs="仿宋"/>
          <w:sz w:val="24"/>
          <w:szCs w:val="24"/>
        </w:rPr>
        <w:t>funcType: protocol data_type (K6_DataFuncType)</w:t>
      </w:r>
    </w:p>
    <w:p w14:paraId="4E114822">
      <w:pPr>
        <w:pStyle w:val="16"/>
        <w:rPr>
          <w:rFonts w:hint="eastAsia" w:ascii="仿宋" w:hAnsi="仿宋" w:eastAsia="仿宋" w:cs="仿宋"/>
          <w:sz w:val="24"/>
          <w:szCs w:val="24"/>
        </w:rPr>
      </w:pPr>
      <w:r>
        <w:rPr>
          <w:rFonts w:hint="eastAsia" w:ascii="Arial" w:hAnsi="Arial" w:eastAsia="Arial" w:cs="仿宋"/>
          <w:sz w:val="24"/>
          <w:szCs w:val="24"/>
        </w:rPr>
        <w:t>cmdRequestType: protocol cmd_type (K6_CMD_TYPE; SEND by default)</w:t>
      </w:r>
    </w:p>
    <w:p w14:paraId="27D79EFD">
      <w:pPr>
        <w:pStyle w:val="16"/>
        <w:rPr>
          <w:rFonts w:hint="eastAsia" w:ascii="仿宋" w:hAnsi="仿宋" w:eastAsia="仿宋" w:cs="仿宋"/>
          <w:sz w:val="24"/>
          <w:szCs w:val="24"/>
        </w:rPr>
      </w:pPr>
      <w:r>
        <w:rPr>
          <w:rFonts w:hint="eastAsia" w:ascii="Arial" w:hAnsi="Arial" w:eastAsia="Arial" w:cs="仿宋"/>
          <w:sz w:val="24"/>
          <w:szCs w:val="24"/>
        </w:rPr>
        <w:t>cmdData(type): generates the payload data to send (excluding the protocol header)</w:t>
      </w:r>
    </w:p>
    <w:p w14:paraId="2798F4A5">
      <w:pPr>
        <w:pStyle w:val="16"/>
        <w:rPr>
          <w:rFonts w:hint="eastAsia" w:ascii="仿宋" w:hAnsi="仿宋" w:eastAsia="仿宋" w:cs="仿宋"/>
          <w:sz w:val="24"/>
          <w:szCs w:val="24"/>
        </w:rPr>
      </w:pPr>
      <w:r>
        <w:rPr>
          <w:rFonts w:hint="eastAsia" w:ascii="Arial" w:hAnsi="Arial" w:eastAsia="Arial" w:cs="仿宋"/>
          <w:sz w:val="24"/>
          <w:szCs w:val="24"/>
        </w:rPr>
        <w:t>overtime / repeatSendTimes / noCallback: control timeout, retransmission, and whether a response is expected</w:t>
      </w:r>
    </w:p>
    <w:p w14:paraId="5DADE065">
      <w:pPr>
        <w:pStyle w:val="3"/>
        <w:rPr>
          <w:rFonts w:hint="eastAsia" w:ascii="仿宋" w:hAnsi="仿宋" w:eastAsia="仿宋" w:cs="仿宋"/>
        </w:rPr>
      </w:pPr>
      <w:r>
        <w:rPr>
          <w:rFonts w:hint="eastAsia" w:ascii="Arial" w:hAnsi="Arial" w:eastAsia="Arial" w:cs="仿宋"/>
        </w:rPr>
        <w:t>5. Scanning, Connection, Auto-Reconnection, Unbinding, and QR-Code Connection</w:t>
      </w:r>
    </w:p>
    <w:p w14:paraId="5B72137D">
      <w:pPr>
        <w:pStyle w:val="4"/>
        <w:rPr>
          <w:rFonts w:hint="eastAsia" w:ascii="仿宋" w:hAnsi="仿宋" w:eastAsia="仿宋" w:cs="仿宋"/>
          <w:sz w:val="24"/>
          <w:szCs w:val="24"/>
        </w:rPr>
      </w:pPr>
      <w:r>
        <w:rPr>
          <w:rFonts w:hint="eastAsia" w:ascii="Arial" w:hAnsi="Arial" w:eastAsia="Arial" w:cs="仿宋"/>
          <w:sz w:val="24"/>
          <w:szCs w:val="24"/>
        </w:rPr>
        <w:t>5.1 Scan for Devices</w:t>
      </w:r>
    </w:p>
    <w:p w14:paraId="6CA53EF1">
      <w:pPr>
        <w:rPr>
          <w:rFonts w:hint="eastAsia" w:ascii="仿宋" w:hAnsi="仿宋" w:eastAsia="仿宋" w:cs="仿宋"/>
          <w:sz w:val="24"/>
          <w:szCs w:val="24"/>
        </w:rPr>
      </w:pPr>
      <w:r>
        <w:rPr>
          <w:rFonts w:hint="eastAsia" w:ascii="Arial" w:hAnsi="Arial" w:eastAsia="Arial" w:cs="仿宋"/>
          <w:sz w:val="24"/>
          <w:szCs w:val="24"/>
        </w:rPr>
        <w:t>The default scan service is sid='F618'. Scan results are delivered by notification callbacks:</w:t>
      </w:r>
    </w:p>
    <w:p w14:paraId="2FEC2B4B">
      <w:pPr>
        <w:pStyle w:val="16"/>
        <w:rPr>
          <w:rFonts w:hint="eastAsia" w:ascii="仿宋" w:hAnsi="仿宋" w:eastAsia="仿宋" w:cs="仿宋"/>
          <w:sz w:val="24"/>
          <w:szCs w:val="24"/>
        </w:rPr>
      </w:pPr>
      <w:r>
        <w:rPr>
          <w:rFonts w:hint="eastAsia" w:ascii="Arial" w:hAnsi="Arial" w:eastAsia="Arial" w:cs="仿宋"/>
          <w:sz w:val="24"/>
          <w:szCs w:val="24"/>
        </w:rPr>
        <w:t>Notification: ScanPeripheralsNoticeKey (object: NSArray&lt;SearchPeripheral *&gt;)</w:t>
      </w:r>
    </w:p>
    <w:p w14:paraId="1489DA8B">
      <w:pPr>
        <w:pStyle w:val="16"/>
        <w:rPr>
          <w:rFonts w:hint="eastAsia" w:ascii="仿宋" w:hAnsi="仿宋" w:eastAsia="仿宋" w:cs="仿宋"/>
          <w:sz w:val="24"/>
          <w:szCs w:val="24"/>
        </w:rPr>
      </w:pPr>
      <w:r>
        <w:rPr>
          <w:rFonts w:hint="eastAsia" w:ascii="Arial" w:hAnsi="Arial" w:eastAsia="Arial" w:cs="仿宋"/>
          <w:sz w:val="24"/>
          <w:szCs w:val="24"/>
        </w:rPr>
        <w:t>Notification: CESDKPeripheralDidDiscoveredKey (object: NSArray&lt;SearchPeripheral *&gt;, same semantics as above)</w:t>
      </w:r>
    </w:p>
    <w:p w14:paraId="3997C25A">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 Start scanning</w:t>
      </w:r>
      <w:r>
        <w:rPr>
          <w:rFonts w:hint="eastAsia" w:ascii="Arial" w:hAnsi="Arial" w:eastAsia="Arial" w:cs="仿宋"/>
          <w:sz w:val="24"/>
          <w:szCs w:val="24"/>
        </w:rPr>
        <w:br w:type="textWrapping"/>
      </w:r>
      <w:r>
        <w:rPr>
          <w:rFonts w:hint="eastAsia" w:ascii="Arial" w:hAnsi="Arial" w:eastAsia="Arial" w:cs="仿宋"/>
          <w:sz w:val="24"/>
          <w:szCs w:val="24"/>
        </w:rPr>
        <w:t>[[CEProductK6 shareInstance] startScan];</w:t>
      </w:r>
      <w:r>
        <w:rPr>
          <w:rFonts w:hint="eastAsia" w:ascii="Arial" w:hAnsi="Arial" w:eastAsia="Arial" w:cs="仿宋"/>
          <w:sz w:val="24"/>
          <w:szCs w:val="24"/>
        </w:rPr>
        <w:br w:type="textWrapping"/>
      </w:r>
      <w:r>
        <w:rPr>
          <w:rFonts w:hint="eastAsia" w:ascii="Arial" w:hAnsi="Arial" w:eastAsia="Arial" w:cs="仿宋"/>
          <w:sz w:val="24"/>
          <w:szCs w:val="24"/>
        </w:rPr>
        <w:br w:type="textWrapping"/>
      </w:r>
      <w:r>
        <w:rPr>
          <w:rFonts w:hint="eastAsia" w:ascii="Arial" w:hAnsi="Arial" w:eastAsia="Arial" w:cs="仿宋"/>
          <w:sz w:val="24"/>
          <w:szCs w:val="24"/>
        </w:rPr>
        <w:t>// Stop scanning</w:t>
      </w:r>
      <w:r>
        <w:rPr>
          <w:rFonts w:hint="eastAsia" w:ascii="Arial" w:hAnsi="Arial" w:eastAsia="Arial" w:cs="仿宋"/>
          <w:sz w:val="24"/>
          <w:szCs w:val="24"/>
        </w:rPr>
        <w:br w:type="textWrapping"/>
      </w:r>
      <w:r>
        <w:rPr>
          <w:rFonts w:hint="eastAsia" w:ascii="Arial" w:hAnsi="Arial" w:eastAsia="Arial" w:cs="仿宋"/>
          <w:sz w:val="24"/>
          <w:szCs w:val="24"/>
        </w:rPr>
        <w:t>[[CEProductK6 shareInstance] stopScan];</w:t>
      </w:r>
    </w:p>
    <w:p w14:paraId="12E068B1">
      <w:pPr>
        <w:pStyle w:val="4"/>
        <w:rPr>
          <w:rFonts w:hint="eastAsia" w:ascii="仿宋" w:hAnsi="仿宋" w:eastAsia="仿宋" w:cs="仿宋"/>
          <w:sz w:val="24"/>
          <w:szCs w:val="24"/>
        </w:rPr>
      </w:pPr>
      <w:r>
        <w:rPr>
          <w:rFonts w:hint="eastAsia" w:ascii="Arial" w:hAnsi="Arial" w:eastAsia="Arial" w:cs="仿宋"/>
          <w:sz w:val="24"/>
          <w:szCs w:val="24"/>
        </w:rPr>
        <w:t>5.2 Device Connection and State Machine</w:t>
      </w:r>
    </w:p>
    <w:p w14:paraId="534FFCD6">
      <w:pPr>
        <w:rPr>
          <w:rFonts w:hint="eastAsia" w:ascii="仿宋" w:hAnsi="仿宋" w:eastAsia="仿宋" w:cs="仿宋"/>
          <w:sz w:val="24"/>
          <w:szCs w:val="24"/>
        </w:rPr>
      </w:pPr>
      <w:r>
        <w:rPr>
          <w:rFonts w:hint="eastAsia" w:ascii="Arial" w:hAnsi="Arial" w:eastAsia="Arial" w:cs="仿宋"/>
          <w:sz w:val="24"/>
          <w:szCs w:val="24"/>
        </w:rPr>
        <w:t>After a connection succeeds, the SDK automatically subscribes to the Notify characteristic and performs the pairing/initialization flow. State changes are delivered through ProductStatusChangeNoticeKey.</w:t>
      </w:r>
    </w:p>
    <w:p w14:paraId="2490BA2C">
      <w:pPr>
        <w:rPr>
          <w:rFonts w:hint="eastAsia" w:ascii="仿宋" w:hAnsi="仿宋" w:eastAsia="仿宋" w:cs="仿宋"/>
          <w:sz w:val="24"/>
          <w:szCs w:val="24"/>
        </w:rPr>
      </w:pPr>
      <w:r>
        <w:rPr>
          <w:rFonts w:hint="eastAsia" w:ascii="Arial" w:hAnsi="Arial" w:eastAsia="Arial" w:cs="仿宋"/>
          <w:sz w:val="24"/>
          <w:szCs w:val="24"/>
        </w:rPr>
        <w:t>Typical flow: searching -&gt; connecting -&gt; connected -&gt; completed (pairing completed; normal communication is available)</w:t>
      </w:r>
    </w:p>
    <w:p w14:paraId="241B6C44">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[[NSNotificationCenter defaultCenter] addObserver:self</w:t>
      </w:r>
      <w:r>
        <w:rPr>
          <w:rFonts w:hint="eastAsia" w:ascii="Arial" w:hAnsi="Arial" w:eastAsia="Arial" w:cs="仿宋"/>
          <w:sz w:val="24"/>
          <w:szCs w:val="24"/>
        </w:rPr>
        <w:br w:type="textWrapping"/>
      </w:r>
      <w:r>
        <w:rPr>
          <w:rFonts w:hint="eastAsia" w:ascii="Arial" w:hAnsi="Arial" w:eastAsia="Arial" w:cs="仿宋"/>
          <w:sz w:val="24"/>
          <w:szCs w:val="24"/>
        </w:rPr>
        <w:t xml:space="preserve">                                         selector:@selector(onStatus:)</w:t>
      </w:r>
      <w:r>
        <w:rPr>
          <w:rFonts w:hint="eastAsia" w:ascii="Arial" w:hAnsi="Arial" w:eastAsia="Arial" w:cs="仿宋"/>
          <w:sz w:val="24"/>
          <w:szCs w:val="24"/>
        </w:rPr>
        <w:br w:type="textWrapping"/>
      </w:r>
      <w:r>
        <w:rPr>
          <w:rFonts w:hint="eastAsia" w:ascii="Arial" w:hAnsi="Arial" w:eastAsia="Arial" w:cs="仿宋"/>
          <w:sz w:val="24"/>
          <w:szCs w:val="24"/>
        </w:rPr>
        <w:t xml:space="preserve">                                             name:ProductStatusChangeNoticeKey</w:t>
      </w:r>
      <w:r>
        <w:rPr>
          <w:rFonts w:hint="eastAsia" w:ascii="Arial" w:hAnsi="Arial" w:eastAsia="Arial" w:cs="仿宋"/>
          <w:sz w:val="24"/>
          <w:szCs w:val="24"/>
        </w:rPr>
        <w:br w:type="textWrapping"/>
      </w:r>
      <w:r>
        <w:rPr>
          <w:rFonts w:hint="eastAsia" w:ascii="Arial" w:hAnsi="Arial" w:eastAsia="Arial" w:cs="仿宋"/>
          <w:sz w:val="24"/>
          <w:szCs w:val="24"/>
        </w:rPr>
        <w:t xml:space="preserve">                                           object:nil];</w:t>
      </w:r>
    </w:p>
    <w:p w14:paraId="6616CD2F">
      <w:pPr>
        <w:pStyle w:val="4"/>
        <w:rPr>
          <w:rFonts w:hint="eastAsia" w:ascii="仿宋" w:hAnsi="仿宋" w:eastAsia="仿宋" w:cs="仿宋"/>
          <w:sz w:val="24"/>
          <w:szCs w:val="24"/>
        </w:rPr>
      </w:pPr>
      <w:r>
        <w:rPr>
          <w:rFonts w:hint="eastAsia" w:ascii="Arial" w:hAnsi="Arial" w:eastAsia="Arial" w:cs="仿宋"/>
          <w:sz w:val="24"/>
          <w:szCs w:val="24"/>
        </w:rPr>
        <w:t>5.3 Auto Connect</w:t>
      </w:r>
    </w:p>
    <w:p w14:paraId="3D111D04">
      <w:pPr>
        <w:rPr>
          <w:rFonts w:hint="eastAsia" w:ascii="仿宋" w:hAnsi="仿宋" w:eastAsia="仿宋" w:cs="仿宋"/>
          <w:sz w:val="24"/>
          <w:szCs w:val="24"/>
        </w:rPr>
      </w:pPr>
      <w:r>
        <w:rPr>
          <w:rFonts w:hint="eastAsia" w:ascii="Arial" w:hAnsi="Arial" w:eastAsia="Arial" w:cs="仿宋"/>
          <w:sz w:val="24"/>
          <w:szCs w:val="24"/>
        </w:rPr>
        <w:t>After the first successful connection, call saveConnectedUUid to save the device identifier. On the next App launch, call startAutoConnect to reconnect automatically.</w:t>
      </w:r>
    </w:p>
    <w:p w14:paraId="77E86CA0">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 Save after a successful connection (recommended after ProductStatus_completed)</w:t>
      </w:r>
      <w:r>
        <w:rPr>
          <w:rFonts w:hint="eastAsia" w:ascii="Arial" w:hAnsi="Arial" w:eastAsia="Arial" w:cs="仿宋"/>
          <w:sz w:val="24"/>
          <w:szCs w:val="24"/>
        </w:rPr>
        <w:br w:type="textWrapping"/>
      </w:r>
      <w:r>
        <w:rPr>
          <w:rFonts w:hint="eastAsia" w:ascii="Arial" w:hAnsi="Arial" w:eastAsia="Arial" w:cs="仿宋"/>
          <w:sz w:val="24"/>
          <w:szCs w:val="24"/>
        </w:rPr>
        <w:t>[[CEProductK6 shareInstance] saveConnectedUUid];</w:t>
      </w:r>
      <w:r>
        <w:rPr>
          <w:rFonts w:hint="eastAsia" w:ascii="Arial" w:hAnsi="Arial" w:eastAsia="Arial" w:cs="仿宋"/>
          <w:sz w:val="24"/>
          <w:szCs w:val="24"/>
        </w:rPr>
        <w:br w:type="textWrapping"/>
      </w:r>
      <w:r>
        <w:rPr>
          <w:rFonts w:hint="eastAsia" w:ascii="Arial" w:hAnsi="Arial" w:eastAsia="Arial" w:cs="仿宋"/>
          <w:sz w:val="24"/>
          <w:szCs w:val="24"/>
        </w:rPr>
        <w:br w:type="textWrapping"/>
      </w:r>
      <w:r>
        <w:rPr>
          <w:rFonts w:hint="eastAsia" w:ascii="Arial" w:hAnsi="Arial" w:eastAsia="Arial" w:cs="仿宋"/>
          <w:sz w:val="24"/>
          <w:szCs w:val="24"/>
        </w:rPr>
        <w:t>// Auto-reconnect next time</w:t>
      </w:r>
      <w:r>
        <w:rPr>
          <w:rFonts w:hint="eastAsia" w:ascii="Arial" w:hAnsi="Arial" w:eastAsia="Arial" w:cs="仿宋"/>
          <w:sz w:val="24"/>
          <w:szCs w:val="24"/>
        </w:rPr>
        <w:br w:type="textWrapping"/>
      </w:r>
      <w:r>
        <w:rPr>
          <w:rFonts w:hint="eastAsia" w:ascii="Arial" w:hAnsi="Arial" w:eastAsia="Arial" w:cs="仿宋"/>
          <w:sz w:val="24"/>
          <w:szCs w:val="24"/>
        </w:rPr>
        <w:t>[[CEProductK6 shareInstance] startAutoConnect];</w:t>
      </w:r>
    </w:p>
    <w:p w14:paraId="368DA7C7">
      <w:pPr>
        <w:pStyle w:val="4"/>
        <w:rPr>
          <w:rFonts w:hint="eastAsia" w:ascii="仿宋" w:hAnsi="仿宋" w:eastAsia="仿宋" w:cs="仿宋"/>
          <w:sz w:val="24"/>
          <w:szCs w:val="24"/>
        </w:rPr>
      </w:pPr>
      <w:r>
        <w:rPr>
          <w:rFonts w:hint="eastAsia" w:ascii="Arial" w:hAnsi="Arial" w:eastAsia="Arial" w:cs="仿宋"/>
          <w:sz w:val="24"/>
          <w:szCs w:val="24"/>
        </w:rPr>
        <w:t>5.4 Unbind</w:t>
      </w:r>
    </w:p>
    <w:p w14:paraId="2DB6A589">
      <w:pPr>
        <w:rPr>
          <w:rFonts w:hint="eastAsia" w:ascii="仿宋" w:hAnsi="仿宋" w:eastAsia="仿宋" w:cs="仿宋"/>
          <w:sz w:val="24"/>
          <w:szCs w:val="24"/>
        </w:rPr>
      </w:pPr>
      <w:r>
        <w:rPr>
          <w:rFonts w:hint="eastAsia" w:ascii="Arial" w:hAnsi="Arial" w:eastAsia="Arial" w:cs="仿宋"/>
          <w:sz w:val="24"/>
          <w:szCs w:val="24"/>
        </w:rPr>
        <w:t>Unbinding clears auto-reconnection information and disconnects the device:</w:t>
      </w:r>
    </w:p>
    <w:p w14:paraId="5526E937">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[[CEProductK6 shareInstance] releaseBind];</w:t>
      </w:r>
    </w:p>
    <w:p w14:paraId="24EC4CC2">
      <w:pPr>
        <w:pStyle w:val="4"/>
        <w:rPr>
          <w:rFonts w:hint="eastAsia" w:ascii="仿宋" w:hAnsi="仿宋" w:eastAsia="仿宋" w:cs="仿宋"/>
          <w:sz w:val="24"/>
          <w:szCs w:val="24"/>
        </w:rPr>
      </w:pPr>
      <w:r>
        <w:rPr>
          <w:rFonts w:hint="eastAsia" w:ascii="Arial" w:hAnsi="Arial" w:eastAsia="Arial" w:cs="仿宋"/>
          <w:sz w:val="24"/>
          <w:szCs w:val="24"/>
        </w:rPr>
        <w:t>5.5 QR-Code Connection (QR Format: coolwear,MAC,BluetoothName,customerId)</w:t>
      </w:r>
    </w:p>
    <w:p w14:paraId="3431A204">
      <w:pPr>
        <w:rPr>
          <w:rFonts w:hint="eastAsia" w:ascii="仿宋" w:hAnsi="仿宋" w:eastAsia="仿宋" w:cs="仿宋"/>
          <w:sz w:val="24"/>
          <w:szCs w:val="24"/>
        </w:rPr>
      </w:pPr>
      <w:r>
        <w:rPr>
          <w:rFonts w:hint="eastAsia" w:ascii="Arial" w:hAnsi="Arial" w:eastAsia="Arial" w:cs="仿宋"/>
          <w:sz w:val="24"/>
          <w:szCs w:val="24"/>
        </w:rPr>
        <w:t>iOS CoreBluetooth does not support connecting directly by MAC address. Recommended QR-code connection flow:</w:t>
      </w:r>
    </w:p>
    <w:p w14:paraId="7B4BFB55">
      <w:pPr>
        <w:pStyle w:val="14"/>
        <w:numPr>
          <w:ilvl w:val="0"/>
          <w:numId w:val="0"/>
        </w:numPr>
        <w:tabs>
          <w:tab w:val="clear" w:pos="360"/>
        </w:tabs>
        <w:ind w:leftChars="0"/>
        <w:rPr>
          <w:rFonts w:hint="eastAsia" w:ascii="仿宋" w:hAnsi="仿宋" w:eastAsia="仿宋" w:cs="仿宋"/>
          <w:sz w:val="24"/>
          <w:szCs w:val="24"/>
        </w:rPr>
      </w:pPr>
      <w:r>
        <w:rPr>
          <w:rFonts w:hint="eastAsia" w:ascii="Arial" w:hAnsi="Arial" w:eastAsia="Arial" w:cs="仿宋"/>
          <w:sz w:val="24"/>
          <w:szCs w:val="24"/>
        </w:rPr>
        <w:t>1) Scan the QR code to obtain the MAC address, for example: coolwear,xx:xx:xx:xx:xx:xx,Name,customerId</w:t>
      </w:r>
    </w:p>
    <w:p w14:paraId="045A62E9">
      <w:pPr>
        <w:pStyle w:val="14"/>
        <w:numPr>
          <w:ilvl w:val="0"/>
          <w:numId w:val="0"/>
        </w:numPr>
        <w:tabs>
          <w:tab w:val="clear" w:pos="360"/>
        </w:tabs>
        <w:ind w:leftChars="0"/>
        <w:rPr>
          <w:rFonts w:hint="eastAsia" w:ascii="仿宋" w:hAnsi="仿宋" w:eastAsia="仿宋" w:cs="仿宋"/>
          <w:sz w:val="24"/>
          <w:szCs w:val="24"/>
        </w:rPr>
      </w:pPr>
      <w:r>
        <w:rPr>
          <w:rFonts w:hint="eastAsia" w:ascii="Arial" w:hAnsi="Arial" w:eastAsia="Arial" w:cs="仿宋"/>
          <w:sz w:val="24"/>
          <w:szCs w:val="24"/>
        </w:rPr>
        <w:t>2) Scan in the background for about 2 seconds to obtain nearby devices (SearchPeripheral.macAddress).</w:t>
      </w:r>
    </w:p>
    <w:p w14:paraId="20AE7787">
      <w:pPr>
        <w:pStyle w:val="14"/>
        <w:numPr>
          <w:ilvl w:val="0"/>
          <w:numId w:val="0"/>
        </w:numPr>
        <w:tabs>
          <w:tab w:val="clear" w:pos="360"/>
        </w:tabs>
        <w:ind w:leftChars="0"/>
        <w:rPr>
          <w:rFonts w:hint="eastAsia" w:ascii="仿宋" w:hAnsi="仿宋" w:eastAsia="仿宋" w:cs="仿宋"/>
          <w:sz w:val="24"/>
          <w:szCs w:val="24"/>
        </w:rPr>
      </w:pPr>
      <w:r>
        <w:rPr>
          <w:rFonts w:hint="eastAsia" w:ascii="Arial" w:hAnsi="Arial" w:eastAsia="Arial" w:cs="仿宋"/>
          <w:sz w:val="24"/>
          <w:szCs w:val="24"/>
        </w:rPr>
        <w:t>3) Match the MAC address in the scan list. After finding the target peripheral, call connect.</w:t>
      </w:r>
    </w:p>
    <w:p w14:paraId="2ADD1A21">
      <w:pPr>
        <w:pStyle w:val="14"/>
        <w:numPr>
          <w:ilvl w:val="0"/>
          <w:numId w:val="0"/>
        </w:numPr>
        <w:tabs>
          <w:tab w:val="clear" w:pos="360"/>
        </w:tabs>
        <w:ind w:leftChars="0"/>
        <w:rPr>
          <w:rFonts w:hint="eastAsia" w:ascii="仿宋" w:hAnsi="仿宋" w:eastAsia="仿宋" w:cs="仿宋"/>
          <w:sz w:val="24"/>
          <w:szCs w:val="24"/>
        </w:rPr>
      </w:pPr>
      <w:r>
        <w:rPr>
          <w:rFonts w:hint="eastAsia" w:ascii="Arial" w:hAnsi="Arial" w:eastAsia="Arial" w:cs="仿宋"/>
          <w:sz w:val="24"/>
          <w:szCs w:val="24"/>
        </w:rPr>
        <w:t>4) If no match is found, ask the user to move closer to the device or extend the scan duration.</w:t>
      </w:r>
    </w:p>
    <w:p w14:paraId="11D4FB53">
      <w:pPr>
        <w:pStyle w:val="3"/>
        <w:rPr>
          <w:rFonts w:hint="eastAsia" w:ascii="仿宋" w:hAnsi="仿宋" w:eastAsia="仿宋" w:cs="仿宋"/>
        </w:rPr>
      </w:pPr>
      <w:r>
        <w:rPr>
          <w:rFonts w:hint="eastAsia" w:ascii="Arial" w:hAnsi="Arial" w:eastAsia="Arial" w:cs="仿宋"/>
          <w:lang w:val="en-US" w:eastAsia="zh-CN"/>
        </w:rPr>
        <w:t>6. Data Reception Overview (CEProductK6ReceiveDataNoticeKey Notification)</w:t>
      </w:r>
    </w:p>
    <w:p w14:paraId="41F3262C">
      <w:pPr>
        <w:rPr>
          <w:rFonts w:hint="eastAsia" w:ascii="仿宋" w:hAnsi="仿宋" w:eastAsia="仿宋" w:cs="仿宋"/>
          <w:sz w:val="24"/>
          <w:szCs w:val="24"/>
        </w:rPr>
      </w:pPr>
      <w:r>
        <w:rPr>
          <w:rFonts w:hint="eastAsia" w:ascii="Arial" w:hAnsi="Arial" w:eastAsia="Arial" w:cs="仿宋"/>
          <w:sz w:val="24"/>
          <w:szCs w:val="24"/>
        </w:rPr>
        <w:t>When the SDK receives and parses a complete data packet from the device, it posts CEProductK6ReceiveDataNoticeKey. The notification userInfo structure is:</w:t>
      </w:r>
    </w:p>
    <w:p w14:paraId="325051D9">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"DataType": NSNumber,              // K6_DataFuncType</w:t>
      </w:r>
      <w:r>
        <w:rPr>
          <w:rFonts w:hint="eastAsia" w:ascii="Arial" w:hAnsi="Arial" w:eastAsia="Arial" w:cs="仿宋"/>
          <w:sz w:val="24"/>
          <w:szCs w:val="24"/>
        </w:rPr>
        <w:br w:type="textWrapping"/>
      </w:r>
      <w:r>
        <w:rPr>
          <w:rFonts w:hint="eastAsia" w:ascii="Arial" w:hAnsi="Arial" w:eastAsia="Arial" w:cs="仿宋"/>
          <w:sz w:val="24"/>
          <w:szCs w:val="24"/>
        </w:rPr>
        <w:t xml:space="preserve">  "DataType_Description": NSString,  // human-readable description</w:t>
      </w:r>
      <w:r>
        <w:rPr>
          <w:rFonts w:hint="eastAsia" w:ascii="Arial" w:hAnsi="Arial" w:eastAsia="Arial" w:cs="仿宋"/>
          <w:sz w:val="24"/>
          <w:szCs w:val="24"/>
        </w:rPr>
        <w:br w:type="textWrapping"/>
      </w:r>
      <w:r>
        <w:rPr>
          <w:rFonts w:hint="eastAsia" w:ascii="Arial" w:hAnsi="Arial" w:eastAsia="Arial" w:cs="仿宋"/>
          <w:sz w:val="24"/>
          <w:szCs w:val="24"/>
        </w:rPr>
        <w:t xml:space="preserve">  "error_msg": NSString,             // error message (empty when there is no error)</w:t>
      </w:r>
      <w:r>
        <w:rPr>
          <w:rFonts w:hint="eastAsia" w:ascii="Arial" w:hAnsi="Arial" w:eastAsia="Arial" w:cs="仿宋"/>
          <w:sz w:val="24"/>
          <w:szCs w:val="24"/>
        </w:rPr>
        <w:br w:type="textWrapping"/>
      </w:r>
      <w:r>
        <w:rPr>
          <w:rFonts w:hint="eastAsia" w:ascii="Arial" w:hAnsi="Arial" w:eastAsia="Arial" w:cs="仿宋"/>
          <w:sz w:val="24"/>
          <w:szCs w:val="24"/>
        </w:rPr>
        <w:t xml:space="preserve">  "Data": NSDictionary / NSArray     // parsed data content</w:t>
      </w:r>
      <w:r>
        <w:rPr>
          <w:rFonts w:hint="eastAsia" w:ascii="Arial" w:hAnsi="Arial" w:eastAsia="Arial" w:cs="仿宋"/>
          <w:sz w:val="24"/>
          <w:szCs w:val="24"/>
        </w:rPr>
        <w:br w:type="textWrapping"/>
      </w:r>
      <w:r>
        <w:rPr>
          <w:rFonts w:hint="eastAsia" w:ascii="Arial" w:hAnsi="Arial" w:eastAsia="Arial" w:cs="仿宋"/>
          <w:sz w:val="24"/>
          <w:szCs w:val="24"/>
        </w:rPr>
        <w:t>}</w:t>
      </w:r>
    </w:p>
    <w:p w14:paraId="036A0D7D">
      <w:pPr>
        <w:rPr>
          <w:rFonts w:hint="eastAsia" w:ascii="仿宋" w:hAnsi="仿宋" w:eastAsia="仿宋" w:cs="仿宋"/>
          <w:sz w:val="24"/>
          <w:szCs w:val="24"/>
        </w:rPr>
      </w:pPr>
      <w:r>
        <w:rPr>
          <w:rFonts w:hint="eastAsia" w:ascii="Arial" w:hAnsi="Arial" w:eastAsia="Arial" w:cs="仿宋"/>
          <w:sz w:val="24"/>
          <w:szCs w:val="24"/>
        </w:rPr>
        <w:t>Recommended handling: dispatch by DataType to the corresponding application module. For unsupported DataType values, use receiveOriginalDataHandler to obtain the raw NSData and parse it yourself.</w:t>
      </w:r>
    </w:p>
    <w:p w14:paraId="079AD177">
      <w:pPr>
        <w:pStyle w:val="3"/>
        <w:rPr>
          <w:rFonts w:hint="eastAsia" w:ascii="仿宋" w:hAnsi="仿宋" w:eastAsia="仿宋" w:cs="仿宋"/>
        </w:rPr>
      </w:pPr>
      <w:r>
        <w:rPr>
          <w:rFonts w:hint="eastAsia" w:ascii="Arial" w:hAnsi="Arial" w:eastAsia="Arial" w:cs="仿宋"/>
          <w:lang w:val="en-US" w:eastAsia="zh-CN"/>
        </w:rPr>
        <w:t>7. Received Data Details: DataType -&gt; Data Field Structure (Complete)</w:t>
      </w:r>
    </w:p>
    <w:p w14:paraId="7B403BF7">
      <w:pPr>
        <w:rPr>
          <w:rFonts w:hint="eastAsia" w:ascii="仿宋" w:hAnsi="仿宋" w:eastAsia="仿宋" w:cs="仿宋"/>
          <w:sz w:val="24"/>
          <w:szCs w:val="24"/>
        </w:rPr>
      </w:pPr>
      <w:r>
        <w:rPr>
          <w:rFonts w:hint="eastAsia" w:ascii="Arial" w:hAnsi="Arial" w:eastAsia="Arial" w:cs="仿宋"/>
          <w:sz w:val="24"/>
          <w:szCs w:val="24"/>
        </w:rPr>
        <w:t>The structures below are based on the parsing logic in CE_K6Protocol.parseWithHead:body: in the SDK source. Field names follow the values actually returned by the SDK.</w:t>
      </w:r>
    </w:p>
    <w:p w14:paraId="1AA87E7F">
      <w:pPr>
        <w:pStyle w:val="4"/>
        <w:rPr>
          <w:rFonts w:hint="eastAsia" w:ascii="仿宋" w:hAnsi="仿宋" w:eastAsia="仿宋" w:cs="仿宋"/>
          <w:sz w:val="24"/>
          <w:szCs w:val="24"/>
        </w:rPr>
      </w:pPr>
      <w:r>
        <w:rPr>
          <w:rFonts w:hint="eastAsia" w:ascii="Arial" w:hAnsi="Arial" w:eastAsia="Arial" w:cs="仿宋"/>
          <w:sz w:val="24"/>
          <w:szCs w:val="24"/>
        </w:rPr>
        <w:t>DATA_TYPE_DEVINFO（2 / 0x02）</w:t>
      </w:r>
    </w:p>
    <w:p w14:paraId="5666D2A1">
      <w:pPr>
        <w:rPr>
          <w:rFonts w:hint="eastAsia" w:ascii="仿宋" w:hAnsi="仿宋" w:eastAsia="仿宋" w:cs="仿宋"/>
          <w:sz w:val="24"/>
          <w:szCs w:val="24"/>
        </w:rPr>
      </w:pPr>
      <w:r>
        <w:rPr>
          <w:rFonts w:hint="eastAsia" w:ascii="Arial" w:hAnsi="Arial" w:eastAsia="Arial" w:cs="仿宋"/>
          <w:sz w:val="24"/>
          <w:szCs w:val="24"/>
        </w:rPr>
        <w:t>Data example:</w:t>
      </w:r>
    </w:p>
    <w:p w14:paraId="5BC10357">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"items": 11,</w:t>
      </w:r>
      <w:r>
        <w:rPr>
          <w:rFonts w:hint="eastAsia" w:ascii="Arial" w:hAnsi="Arial" w:eastAsia="Arial" w:cs="仿宋"/>
          <w:sz w:val="24"/>
          <w:szCs w:val="24"/>
        </w:rPr>
        <w:br w:type="textWrapping"/>
      </w:r>
      <w:r>
        <w:rPr>
          <w:rFonts w:hint="eastAsia" w:ascii="Arial" w:hAnsi="Arial" w:eastAsia="Arial" w:cs="仿宋"/>
          <w:sz w:val="24"/>
          <w:szCs w:val="24"/>
        </w:rPr>
        <w:t xml:space="preserve">  "customer_id": 123,</w:t>
      </w:r>
      <w:r>
        <w:rPr>
          <w:rFonts w:hint="eastAsia" w:ascii="Arial" w:hAnsi="Arial" w:eastAsia="Arial" w:cs="仿宋"/>
          <w:sz w:val="24"/>
          <w:szCs w:val="24"/>
        </w:rPr>
        <w:br w:type="textWrapping"/>
      </w:r>
      <w:r>
        <w:rPr>
          <w:rFonts w:hint="eastAsia" w:ascii="Arial" w:hAnsi="Arial" w:eastAsia="Arial" w:cs="仿宋"/>
          <w:sz w:val="24"/>
          <w:szCs w:val="24"/>
        </w:rPr>
        <w:t xml:space="preserve">  "hardware_id": 1,</w:t>
      </w:r>
      <w:r>
        <w:rPr>
          <w:rFonts w:hint="eastAsia" w:ascii="Arial" w:hAnsi="Arial" w:eastAsia="Arial" w:cs="仿宋"/>
          <w:sz w:val="24"/>
          <w:szCs w:val="24"/>
        </w:rPr>
        <w:br w:type="textWrapping"/>
      </w:r>
      <w:r>
        <w:rPr>
          <w:rFonts w:hint="eastAsia" w:ascii="Arial" w:hAnsi="Arial" w:eastAsia="Arial" w:cs="仿宋"/>
          <w:sz w:val="24"/>
          <w:szCs w:val="24"/>
        </w:rPr>
        <w:t xml:space="preserve">  "code_id": 2,</w:t>
      </w:r>
      <w:r>
        <w:rPr>
          <w:rFonts w:hint="eastAsia" w:ascii="Arial" w:hAnsi="Arial" w:eastAsia="Arial" w:cs="仿宋"/>
          <w:sz w:val="24"/>
          <w:szCs w:val="24"/>
        </w:rPr>
        <w:br w:type="textWrapping"/>
      </w:r>
      <w:r>
        <w:rPr>
          <w:rFonts w:hint="eastAsia" w:ascii="Arial" w:hAnsi="Arial" w:eastAsia="Arial" w:cs="仿宋"/>
          <w:sz w:val="24"/>
          <w:szCs w:val="24"/>
        </w:rPr>
        <w:t xml:space="preserve">  "picture_id": 3,</w:t>
      </w:r>
      <w:r>
        <w:rPr>
          <w:rFonts w:hint="eastAsia" w:ascii="Arial" w:hAnsi="Arial" w:eastAsia="Arial" w:cs="仿宋"/>
          <w:sz w:val="24"/>
          <w:szCs w:val="24"/>
        </w:rPr>
        <w:br w:type="textWrapping"/>
      </w:r>
      <w:r>
        <w:rPr>
          <w:rFonts w:hint="eastAsia" w:ascii="Arial" w:hAnsi="Arial" w:eastAsia="Arial" w:cs="仿宋"/>
          <w:sz w:val="24"/>
          <w:szCs w:val="24"/>
        </w:rPr>
        <w:t xml:space="preserve">  "font_id": 4,</w:t>
      </w:r>
      <w:r>
        <w:rPr>
          <w:rFonts w:hint="eastAsia" w:ascii="Arial" w:hAnsi="Arial" w:eastAsia="Arial" w:cs="仿宋"/>
          <w:sz w:val="24"/>
          <w:szCs w:val="24"/>
        </w:rPr>
        <w:br w:type="textWrapping"/>
      </w:r>
      <w:r>
        <w:rPr>
          <w:rFonts w:hint="eastAsia" w:ascii="Arial" w:hAnsi="Arial" w:eastAsia="Arial" w:cs="仿宋"/>
          <w:sz w:val="24"/>
          <w:szCs w:val="24"/>
        </w:rPr>
        <w:t xml:space="preserve">  "macAddr": "AA:BB:CC:DD:EE:FF",</w:t>
      </w:r>
      <w:r>
        <w:rPr>
          <w:rFonts w:hint="eastAsia" w:ascii="Arial" w:hAnsi="Arial" w:eastAsia="Arial" w:cs="仿宋"/>
          <w:sz w:val="24"/>
          <w:szCs w:val="24"/>
        </w:rPr>
        <w:br w:type="textWrapping"/>
      </w:r>
      <w:r>
        <w:rPr>
          <w:rFonts w:hint="eastAsia" w:ascii="Arial" w:hAnsi="Arial" w:eastAsia="Arial" w:cs="仿宋"/>
          <w:sz w:val="24"/>
          <w:szCs w:val="24"/>
        </w:rPr>
        <w:t xml:space="preserve">  "version": "123.1.2.3.4"</w:t>
      </w:r>
      <w:r>
        <w:rPr>
          <w:rFonts w:hint="eastAsia" w:ascii="Arial" w:hAnsi="Arial" w:eastAsia="Arial" w:cs="仿宋"/>
          <w:sz w:val="24"/>
          <w:szCs w:val="24"/>
        </w:rPr>
        <w:br w:type="textWrapping"/>
      </w:r>
      <w:r>
        <w:rPr>
          <w:rFonts w:hint="eastAsia" w:ascii="Arial" w:hAnsi="Arial" w:eastAsia="Arial" w:cs="仿宋"/>
          <w:sz w:val="24"/>
          <w:szCs w:val="24"/>
        </w:rPr>
        <w:t>}</w:t>
      </w:r>
    </w:p>
    <w:p w14:paraId="37502D7A">
      <w:pPr>
        <w:rPr>
          <w:rFonts w:hint="eastAsia" w:ascii="仿宋" w:hAnsi="仿宋" w:eastAsia="仿宋" w:cs="仿宋"/>
          <w:sz w:val="24"/>
          <w:szCs w:val="24"/>
        </w:rPr>
      </w:pPr>
      <w:r>
        <w:rPr>
          <w:rFonts w:hint="eastAsia" w:ascii="Arial" w:hAnsi="Arial" w:eastAsia="Arial" w:cs="仿宋"/>
          <w:sz w:val="24"/>
          <w:szCs w:val="24"/>
        </w:rPr>
        <w:t>Field description:</w:t>
      </w:r>
    </w:p>
    <w:p w14:paraId="277E7377">
      <w:pPr>
        <w:pStyle w:val="16"/>
        <w:rPr>
          <w:rFonts w:hint="eastAsia" w:ascii="仿宋" w:hAnsi="仿宋" w:eastAsia="仿宋" w:cs="仿宋"/>
          <w:sz w:val="24"/>
          <w:szCs w:val="24"/>
        </w:rPr>
      </w:pPr>
      <w:r>
        <w:rPr>
          <w:rFonts w:hint="eastAsia" w:ascii="Arial" w:hAnsi="Arial" w:eastAsia="Arial" w:cs="仿宋"/>
          <w:sz w:val="24"/>
          <w:szCs w:val="24"/>
        </w:rPr>
        <w:t>items: number of device-information fields (for compatibility with different versions)</w:t>
      </w:r>
    </w:p>
    <w:p w14:paraId="7C66674C">
      <w:pPr>
        <w:pStyle w:val="16"/>
        <w:rPr>
          <w:rFonts w:hint="eastAsia" w:ascii="仿宋" w:hAnsi="仿宋" w:eastAsia="仿宋" w:cs="仿宋"/>
          <w:sz w:val="24"/>
          <w:szCs w:val="24"/>
        </w:rPr>
      </w:pPr>
      <w:r>
        <w:rPr>
          <w:rFonts w:hint="eastAsia" w:ascii="Arial" w:hAnsi="Arial" w:eastAsia="Arial" w:cs="仿宋"/>
          <w:sz w:val="24"/>
          <w:szCs w:val="24"/>
        </w:rPr>
        <w:t>customer_id: customer ID</w:t>
      </w:r>
    </w:p>
    <w:p w14:paraId="66C6B829">
      <w:pPr>
        <w:pStyle w:val="16"/>
        <w:rPr>
          <w:rFonts w:hint="eastAsia" w:ascii="仿宋" w:hAnsi="仿宋" w:eastAsia="仿宋" w:cs="仿宋"/>
          <w:sz w:val="24"/>
          <w:szCs w:val="24"/>
        </w:rPr>
      </w:pPr>
      <w:r>
        <w:rPr>
          <w:rFonts w:hint="eastAsia" w:ascii="Arial" w:hAnsi="Arial" w:eastAsia="Arial" w:cs="仿宋"/>
          <w:sz w:val="24"/>
          <w:szCs w:val="24"/>
        </w:rPr>
        <w:t>hardware_id/code_id/picture_id/font_id: version numbers of the corresponding modules</w:t>
      </w:r>
    </w:p>
    <w:p w14:paraId="18B0B681">
      <w:pPr>
        <w:pStyle w:val="16"/>
        <w:rPr>
          <w:rFonts w:hint="eastAsia" w:ascii="仿宋" w:hAnsi="仿宋" w:eastAsia="仿宋" w:cs="仿宋"/>
          <w:sz w:val="24"/>
          <w:szCs w:val="24"/>
        </w:rPr>
      </w:pPr>
      <w:r>
        <w:rPr>
          <w:rFonts w:hint="eastAsia" w:ascii="Arial" w:hAnsi="Arial" w:eastAsia="Arial" w:cs="仿宋"/>
          <w:sz w:val="24"/>
          <w:szCs w:val="24"/>
        </w:rPr>
        <w:t>macAddr: device MAC address (reported in device information)</w:t>
      </w:r>
    </w:p>
    <w:p w14:paraId="5239C22B">
      <w:pPr>
        <w:pStyle w:val="16"/>
        <w:rPr>
          <w:rFonts w:hint="eastAsia" w:ascii="仿宋" w:hAnsi="仿宋" w:eastAsia="仿宋" w:cs="仿宋"/>
          <w:sz w:val="24"/>
          <w:szCs w:val="24"/>
        </w:rPr>
      </w:pPr>
      <w:r>
        <w:rPr>
          <w:rFonts w:hint="eastAsia" w:ascii="Arial" w:hAnsi="Arial" w:eastAsia="Arial" w:cs="仿宋"/>
          <w:sz w:val="24"/>
          <w:szCs w:val="24"/>
        </w:rPr>
        <w:t>version: combined version string (example: customerId.hardware.code.picture.font)</w:t>
      </w:r>
    </w:p>
    <w:p w14:paraId="4794B1D9">
      <w:pPr>
        <w:pStyle w:val="4"/>
        <w:rPr>
          <w:rFonts w:hint="eastAsia" w:ascii="仿宋" w:hAnsi="仿宋" w:eastAsia="仿宋" w:cs="仿宋"/>
          <w:sz w:val="24"/>
          <w:szCs w:val="24"/>
        </w:rPr>
      </w:pPr>
      <w:r>
        <w:rPr>
          <w:rFonts w:hint="eastAsia" w:ascii="Arial" w:hAnsi="Arial" w:eastAsia="Arial" w:cs="仿宋"/>
          <w:sz w:val="24"/>
          <w:szCs w:val="24"/>
        </w:rPr>
        <w:t>DATA_TYPE_BATTERY_INFO（3 / 0x03）</w:t>
      </w:r>
    </w:p>
    <w:p w14:paraId="54D32E03">
      <w:pPr>
        <w:rPr>
          <w:rFonts w:hint="eastAsia" w:ascii="仿宋" w:hAnsi="仿宋" w:eastAsia="仿宋" w:cs="仿宋"/>
          <w:sz w:val="24"/>
          <w:szCs w:val="24"/>
        </w:rPr>
      </w:pPr>
      <w:r>
        <w:rPr>
          <w:rFonts w:hint="eastAsia" w:ascii="Arial" w:hAnsi="Arial" w:eastAsia="Arial" w:cs="仿宋"/>
          <w:sz w:val="24"/>
          <w:szCs w:val="24"/>
        </w:rPr>
        <w:t>Data example:</w:t>
      </w:r>
    </w:p>
    <w:p w14:paraId="05101176">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"battery_capacity": 80,</w:t>
      </w:r>
      <w:r>
        <w:rPr>
          <w:rFonts w:hint="eastAsia" w:ascii="Arial" w:hAnsi="Arial" w:eastAsia="Arial" w:cs="仿宋"/>
          <w:sz w:val="24"/>
          <w:szCs w:val="24"/>
        </w:rPr>
        <w:br w:type="textWrapping"/>
      </w:r>
      <w:r>
        <w:rPr>
          <w:rFonts w:hint="eastAsia" w:ascii="Arial" w:hAnsi="Arial" w:eastAsia="Arial" w:cs="仿宋"/>
          <w:sz w:val="24"/>
          <w:szCs w:val="24"/>
        </w:rPr>
        <w:t xml:space="preserve">  "charger_status": 1</w:t>
      </w:r>
      <w:r>
        <w:rPr>
          <w:rFonts w:hint="eastAsia" w:ascii="Arial" w:hAnsi="Arial" w:eastAsia="Arial" w:cs="仿宋"/>
          <w:sz w:val="24"/>
          <w:szCs w:val="24"/>
        </w:rPr>
        <w:br w:type="textWrapping"/>
      </w:r>
      <w:r>
        <w:rPr>
          <w:rFonts w:hint="eastAsia" w:ascii="Arial" w:hAnsi="Arial" w:eastAsia="Arial" w:cs="仿宋"/>
          <w:sz w:val="24"/>
          <w:szCs w:val="24"/>
        </w:rPr>
        <w:t>}</w:t>
      </w:r>
    </w:p>
    <w:p w14:paraId="353CB3F2">
      <w:pPr>
        <w:rPr>
          <w:rFonts w:hint="eastAsia" w:ascii="仿宋" w:hAnsi="仿宋" w:eastAsia="仿宋" w:cs="仿宋"/>
          <w:sz w:val="24"/>
          <w:szCs w:val="24"/>
        </w:rPr>
      </w:pPr>
      <w:r>
        <w:rPr>
          <w:rFonts w:hint="eastAsia" w:ascii="Arial" w:hAnsi="Arial" w:eastAsia="Arial" w:cs="仿宋"/>
          <w:sz w:val="24"/>
          <w:szCs w:val="24"/>
        </w:rPr>
        <w:t>Field description:</w:t>
      </w:r>
    </w:p>
    <w:p w14:paraId="7ADA954B">
      <w:pPr>
        <w:pStyle w:val="16"/>
        <w:rPr>
          <w:rFonts w:hint="eastAsia" w:ascii="仿宋" w:hAnsi="仿宋" w:eastAsia="仿宋" w:cs="仿宋"/>
          <w:sz w:val="24"/>
          <w:szCs w:val="24"/>
        </w:rPr>
      </w:pPr>
      <w:r>
        <w:rPr>
          <w:rFonts w:hint="eastAsia" w:ascii="Arial" w:hAnsi="Arial" w:eastAsia="Arial" w:cs="仿宋"/>
          <w:sz w:val="24"/>
          <w:szCs w:val="24"/>
        </w:rPr>
        <w:t>battery_capacity: battery percentage, 0-100</w:t>
      </w:r>
    </w:p>
    <w:p w14:paraId="2AFBD775">
      <w:pPr>
        <w:pStyle w:val="16"/>
        <w:rPr>
          <w:rFonts w:hint="eastAsia" w:ascii="仿宋" w:hAnsi="仿宋" w:eastAsia="仿宋" w:cs="仿宋"/>
          <w:sz w:val="24"/>
          <w:szCs w:val="24"/>
        </w:rPr>
      </w:pPr>
      <w:r>
        <w:rPr>
          <w:rFonts w:hint="eastAsia" w:ascii="Arial" w:hAnsi="Arial" w:eastAsia="Arial" w:cs="仿宋"/>
          <w:sz w:val="24"/>
          <w:szCs w:val="24"/>
        </w:rPr>
        <w:t>charger_status: charging state (exact meaning depends on the device; typically 0=not charging, 1=charging)</w:t>
      </w:r>
    </w:p>
    <w:p w14:paraId="2D9B37AE">
      <w:pPr>
        <w:pStyle w:val="4"/>
        <w:rPr>
          <w:rFonts w:hint="eastAsia" w:ascii="仿宋" w:hAnsi="仿宋" w:eastAsia="仿宋" w:cs="仿宋"/>
          <w:sz w:val="24"/>
          <w:szCs w:val="24"/>
        </w:rPr>
      </w:pPr>
      <w:r>
        <w:rPr>
          <w:rFonts w:hint="eastAsia" w:ascii="Arial" w:hAnsi="Arial" w:eastAsia="Arial" w:cs="仿宋"/>
          <w:sz w:val="24"/>
          <w:szCs w:val="24"/>
        </w:rPr>
        <w:t>DATA_TYPE_REAL_SPORT / DATA_TYPE_HISTORY_SPORT</w:t>
      </w:r>
    </w:p>
    <w:p w14:paraId="5405EC3C">
      <w:pPr>
        <w:rPr>
          <w:rFonts w:hint="eastAsia" w:ascii="仿宋" w:hAnsi="仿宋" w:eastAsia="仿宋" w:cs="仿宋"/>
          <w:sz w:val="24"/>
          <w:szCs w:val="24"/>
        </w:rPr>
      </w:pPr>
      <w:r>
        <w:rPr>
          <w:rFonts w:hint="eastAsia" w:ascii="Arial" w:hAnsi="Arial" w:eastAsia="Arial" w:cs="仿宋"/>
          <w:sz w:val="24"/>
          <w:szCs w:val="24"/>
        </w:rPr>
        <w:t>Data example:</w:t>
      </w:r>
    </w:p>
    <w:p w14:paraId="0EC4F4B4">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"remainItemCount": 100,</w:t>
      </w:r>
      <w:r>
        <w:rPr>
          <w:rFonts w:hint="eastAsia" w:ascii="Arial" w:hAnsi="Arial" w:eastAsia="Arial" w:cs="仿宋"/>
          <w:sz w:val="24"/>
          <w:szCs w:val="24"/>
        </w:rPr>
        <w:br w:type="textWrapping"/>
      </w:r>
      <w:r>
        <w:rPr>
          <w:rFonts w:hint="eastAsia" w:ascii="Arial" w:hAnsi="Arial" w:eastAsia="Arial" w:cs="仿宋"/>
          <w:sz w:val="24"/>
          <w:szCs w:val="24"/>
        </w:rPr>
        <w:t xml:space="preserve">  "curItemCount": 3,</w:t>
      </w:r>
      <w:r>
        <w:rPr>
          <w:rFonts w:hint="eastAsia" w:ascii="Arial" w:hAnsi="Arial" w:eastAsia="Arial" w:cs="仿宋"/>
          <w:sz w:val="24"/>
          <w:szCs w:val="24"/>
        </w:rPr>
        <w:br w:type="textWrapping"/>
      </w:r>
      <w:r>
        <w:rPr>
          <w:rFonts w:hint="eastAsia" w:ascii="Arial" w:hAnsi="Arial" w:eastAsia="Arial" w:cs="仿宋"/>
          <w:sz w:val="24"/>
          <w:szCs w:val="24"/>
        </w:rPr>
        <w:t xml:space="preserve">  "sportInfos": [</w:t>
      </w:r>
      <w:r>
        <w:rPr>
          <w:rFonts w:hint="eastAsia" w:ascii="Arial" w:hAnsi="Arial" w:eastAsia="Arial" w:cs="仿宋"/>
          <w:sz w:val="24"/>
          <w:szCs w:val="24"/>
        </w:rPr>
        <w:br w:type="textWrapping"/>
      </w:r>
      <w:r>
        <w:rPr>
          <w:rFonts w:hint="eastAsia" w:ascii="Arial" w:hAnsi="Arial" w:eastAsia="Arial" w:cs="仿宋"/>
          <w:sz w:val="24"/>
          <w:szCs w:val="24"/>
        </w:rPr>
        <w:t xml:space="preserve">    {"startSecs": 1700000000, "walkSteps": 120, "walkDistance": 90, "walkCalories": 6, "walkDuration": 60}</w:t>
      </w:r>
      <w:r>
        <w:rPr>
          <w:rFonts w:hint="eastAsia" w:ascii="Arial" w:hAnsi="Arial" w:eastAsia="Arial" w:cs="仿宋"/>
          <w:sz w:val="24"/>
          <w:szCs w:val="24"/>
        </w:rPr>
        <w:br w:type="textWrapping"/>
      </w:r>
      <w:r>
        <w:rPr>
          <w:rFonts w:hint="eastAsia" w:ascii="Arial" w:hAnsi="Arial" w:eastAsia="Arial" w:cs="仿宋"/>
          <w:sz w:val="24"/>
          <w:szCs w:val="24"/>
        </w:rPr>
        <w:t xml:space="preserve">  ]</w:t>
      </w:r>
      <w:r>
        <w:rPr>
          <w:rFonts w:hint="eastAsia" w:ascii="Arial" w:hAnsi="Arial" w:eastAsia="Arial" w:cs="仿宋"/>
          <w:sz w:val="24"/>
          <w:szCs w:val="24"/>
        </w:rPr>
        <w:br w:type="textWrapping"/>
      </w:r>
      <w:r>
        <w:rPr>
          <w:rFonts w:hint="eastAsia" w:ascii="Arial" w:hAnsi="Arial" w:eastAsia="Arial" w:cs="仿宋"/>
          <w:sz w:val="24"/>
          <w:szCs w:val="24"/>
        </w:rPr>
        <w:t>}</w:t>
      </w:r>
    </w:p>
    <w:p w14:paraId="2044BC62">
      <w:pPr>
        <w:rPr>
          <w:rFonts w:hint="eastAsia" w:ascii="仿宋" w:hAnsi="仿宋" w:eastAsia="仿宋" w:cs="仿宋"/>
          <w:sz w:val="24"/>
          <w:szCs w:val="24"/>
        </w:rPr>
      </w:pPr>
      <w:r>
        <w:rPr>
          <w:rFonts w:hint="eastAsia" w:ascii="Arial" w:hAnsi="Arial" w:eastAsia="Arial" w:cs="仿宋"/>
          <w:sz w:val="24"/>
          <w:szCs w:val="24"/>
        </w:rPr>
        <w:t>Field description:</w:t>
      </w:r>
    </w:p>
    <w:p w14:paraId="1870DC66">
      <w:pPr>
        <w:pStyle w:val="16"/>
        <w:rPr>
          <w:rFonts w:hint="eastAsia" w:ascii="仿宋" w:hAnsi="仿宋" w:eastAsia="仿宋" w:cs="仿宋"/>
          <w:sz w:val="24"/>
          <w:szCs w:val="24"/>
        </w:rPr>
      </w:pPr>
      <w:r>
        <w:rPr>
          <w:rFonts w:hint="eastAsia" w:ascii="Arial" w:hAnsi="Arial" w:eastAsia="Arial" w:cs="仿宋"/>
          <w:sz w:val="24"/>
          <w:szCs w:val="24"/>
        </w:rPr>
        <w:t>remainItemCount: total number of remaining items (used by the device for batched delivery)</w:t>
      </w:r>
    </w:p>
    <w:p w14:paraId="18A8A944">
      <w:pPr>
        <w:pStyle w:val="16"/>
        <w:rPr>
          <w:rFonts w:hint="eastAsia" w:ascii="仿宋" w:hAnsi="仿宋" w:eastAsia="仿宋" w:cs="仿宋"/>
          <w:sz w:val="24"/>
          <w:szCs w:val="24"/>
        </w:rPr>
      </w:pPr>
      <w:r>
        <w:rPr>
          <w:rFonts w:hint="eastAsia" w:ascii="Arial" w:hAnsi="Arial" w:eastAsia="Arial" w:cs="仿宋"/>
          <w:sz w:val="24"/>
          <w:szCs w:val="24"/>
        </w:rPr>
        <w:t>curItemCount: number of items in the current packet</w:t>
      </w:r>
    </w:p>
    <w:p w14:paraId="1F491A61">
      <w:pPr>
        <w:pStyle w:val="16"/>
        <w:rPr>
          <w:rFonts w:hint="eastAsia" w:ascii="仿宋" w:hAnsi="仿宋" w:eastAsia="仿宋" w:cs="仿宋"/>
          <w:sz w:val="24"/>
          <w:szCs w:val="24"/>
        </w:rPr>
      </w:pPr>
      <w:r>
        <w:rPr>
          <w:rFonts w:hint="eastAsia" w:ascii="Arial" w:hAnsi="Arial" w:eastAsia="Arial" w:cs="仿宋"/>
          <w:sz w:val="24"/>
          <w:szCs w:val="24"/>
        </w:rPr>
        <w:t>sportInfos: array; each item contains startSecs (start timestamp), walkSteps (steps), walkDistance (distance), walkCalories (calories), and walkDuration (duration in seconds)</w:t>
      </w:r>
    </w:p>
    <w:p w14:paraId="176D424C">
      <w:pPr>
        <w:pStyle w:val="4"/>
        <w:rPr>
          <w:rFonts w:hint="eastAsia" w:ascii="仿宋" w:hAnsi="仿宋" w:eastAsia="仿宋" w:cs="仿宋"/>
          <w:sz w:val="24"/>
          <w:szCs w:val="24"/>
        </w:rPr>
      </w:pPr>
      <w:r>
        <w:rPr>
          <w:rFonts w:hint="eastAsia" w:ascii="Arial" w:hAnsi="Arial" w:eastAsia="Arial" w:cs="仿宋"/>
          <w:sz w:val="24"/>
          <w:szCs w:val="24"/>
        </w:rPr>
        <w:t>DATA_TYPE_SLEEP（6 / 0x06）</w:t>
      </w:r>
    </w:p>
    <w:p w14:paraId="7D45A38D">
      <w:pPr>
        <w:rPr>
          <w:rFonts w:hint="eastAsia" w:ascii="仿宋" w:hAnsi="仿宋" w:eastAsia="仿宋" w:cs="仿宋"/>
          <w:sz w:val="24"/>
          <w:szCs w:val="24"/>
        </w:rPr>
      </w:pPr>
      <w:r>
        <w:rPr>
          <w:rFonts w:hint="eastAsia" w:ascii="Arial" w:hAnsi="Arial" w:eastAsia="Arial" w:cs="仿宋"/>
          <w:sz w:val="24"/>
          <w:szCs w:val="24"/>
        </w:rPr>
        <w:t>Data example:</w:t>
      </w:r>
    </w:p>
    <w:p w14:paraId="12CD364E">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w:t>
      </w:r>
      <w:r>
        <w:rPr>
          <w:rFonts w:hint="eastAsia" w:ascii="Arial" w:hAnsi="Arial" w:eastAsia="Arial" w:cs="仿宋"/>
          <w:sz w:val="24"/>
          <w:szCs w:val="24"/>
        </w:rPr>
        <w:br w:type="textWrapping"/>
      </w:r>
      <w:r>
        <w:rPr>
          <w:rFonts w:hint="eastAsia" w:ascii="Arial" w:hAnsi="Arial" w:eastAsia="Arial" w:cs="仿宋"/>
          <w:sz w:val="24"/>
          <w:szCs w:val="24"/>
        </w:rPr>
        <w:t xml:space="preserve">    "remainItemCount": 2,</w:t>
      </w:r>
      <w:r>
        <w:rPr>
          <w:rFonts w:hint="eastAsia" w:ascii="Arial" w:hAnsi="Arial" w:eastAsia="Arial" w:cs="仿宋"/>
          <w:sz w:val="24"/>
          <w:szCs w:val="24"/>
        </w:rPr>
        <w:br w:type="textWrapping"/>
      </w:r>
      <w:r>
        <w:rPr>
          <w:rFonts w:hint="eastAsia" w:ascii="Arial" w:hAnsi="Arial" w:eastAsia="Arial" w:cs="仿宋"/>
          <w:sz w:val="24"/>
          <w:szCs w:val="24"/>
        </w:rPr>
        <w:t xml:space="preserve">    "curItemCount": 1,</w:t>
      </w:r>
      <w:r>
        <w:rPr>
          <w:rFonts w:hint="eastAsia" w:ascii="Arial" w:hAnsi="Arial" w:eastAsia="Arial" w:cs="仿宋"/>
          <w:sz w:val="24"/>
          <w:szCs w:val="24"/>
        </w:rPr>
        <w:br w:type="textWrapping"/>
      </w:r>
      <w:r>
        <w:rPr>
          <w:rFonts w:hint="eastAsia" w:ascii="Arial" w:hAnsi="Arial" w:eastAsia="Arial" w:cs="仿宋"/>
          <w:sz w:val="24"/>
          <w:szCs w:val="24"/>
        </w:rPr>
        <w:t xml:space="preserve">    "sleepInfos": [</w:t>
      </w:r>
      <w:r>
        <w:rPr>
          <w:rFonts w:hint="eastAsia" w:ascii="Arial" w:hAnsi="Arial" w:eastAsia="Arial" w:cs="仿宋"/>
          <w:sz w:val="24"/>
          <w:szCs w:val="24"/>
        </w:rPr>
        <w:br w:type="textWrapping"/>
      </w:r>
      <w:r>
        <w:rPr>
          <w:rFonts w:hint="eastAsia" w:ascii="Arial" w:hAnsi="Arial" w:eastAsia="Arial" w:cs="仿宋"/>
          <w:sz w:val="24"/>
          <w:szCs w:val="24"/>
        </w:rPr>
        <w:t xml:space="preserve">      {"SleepStartTime": 1700000000, "SleepType": 2}</w:t>
      </w:r>
      <w:r>
        <w:rPr>
          <w:rFonts w:hint="eastAsia" w:ascii="Arial" w:hAnsi="Arial" w:eastAsia="Arial" w:cs="仿宋"/>
          <w:sz w:val="24"/>
          <w:szCs w:val="24"/>
        </w:rPr>
        <w:br w:type="textWrapping"/>
      </w:r>
      <w:r>
        <w:rPr>
          <w:rFonts w:hint="eastAsia" w:ascii="Arial" w:hAnsi="Arial" w:eastAsia="Arial" w:cs="仿宋"/>
          <w:sz w:val="24"/>
          <w:szCs w:val="24"/>
        </w:rPr>
        <w:t xml:space="preserve">    ]</w:t>
      </w:r>
      <w:r>
        <w:rPr>
          <w:rFonts w:hint="eastAsia" w:ascii="Arial" w:hAnsi="Arial" w:eastAsia="Arial" w:cs="仿宋"/>
          <w:sz w:val="24"/>
          <w:szCs w:val="24"/>
        </w:rPr>
        <w:br w:type="textWrapping"/>
      </w:r>
      <w:r>
        <w:rPr>
          <w:rFonts w:hint="eastAsia" w:ascii="Arial" w:hAnsi="Arial" w:eastAsia="Arial" w:cs="仿宋"/>
          <w:sz w:val="24"/>
          <w:szCs w:val="24"/>
        </w:rPr>
        <w:t xml:space="preserve">  }</w:t>
      </w:r>
      <w:r>
        <w:rPr>
          <w:rFonts w:hint="eastAsia" w:ascii="Arial" w:hAnsi="Arial" w:eastAsia="Arial" w:cs="仿宋"/>
          <w:sz w:val="24"/>
          <w:szCs w:val="24"/>
        </w:rPr>
        <w:br w:type="textWrapping"/>
      </w:r>
      <w:r>
        <w:rPr>
          <w:rFonts w:hint="eastAsia" w:ascii="Arial" w:hAnsi="Arial" w:eastAsia="Arial" w:cs="仿宋"/>
          <w:sz w:val="24"/>
          <w:szCs w:val="24"/>
        </w:rPr>
        <w:t>]</w:t>
      </w:r>
    </w:p>
    <w:p w14:paraId="12EA7DE9">
      <w:pPr>
        <w:rPr>
          <w:rFonts w:hint="eastAsia" w:ascii="仿宋" w:hAnsi="仿宋" w:eastAsia="仿宋" w:cs="仿宋"/>
          <w:sz w:val="24"/>
          <w:szCs w:val="24"/>
        </w:rPr>
      </w:pPr>
      <w:r>
        <w:rPr>
          <w:rFonts w:hint="eastAsia" w:ascii="Arial" w:hAnsi="Arial" w:eastAsia="Arial" w:cs="仿宋"/>
          <w:sz w:val="24"/>
          <w:szCs w:val="24"/>
        </w:rPr>
        <w:t>Field description:</w:t>
      </w:r>
    </w:p>
    <w:p w14:paraId="510A51D7">
      <w:pPr>
        <w:pStyle w:val="16"/>
        <w:rPr>
          <w:rFonts w:hint="eastAsia" w:ascii="仿宋" w:hAnsi="仿宋" w:eastAsia="仿宋" w:cs="仿宋"/>
          <w:sz w:val="24"/>
          <w:szCs w:val="24"/>
        </w:rPr>
      </w:pPr>
      <w:r>
        <w:rPr>
          <w:rFonts w:hint="eastAsia" w:ascii="Arial" w:hAnsi="Arial" w:eastAsia="Arial" w:cs="仿宋"/>
          <w:sz w:val="24"/>
          <w:szCs w:val="24"/>
        </w:rPr>
        <w:t>sleepInfos: up to 15 sleep segments; only entries with SleepType != 0 are included.</w:t>
      </w:r>
    </w:p>
    <w:p w14:paraId="6BE029CF">
      <w:pPr>
        <w:pStyle w:val="16"/>
        <w:rPr>
          <w:rFonts w:hint="eastAsia" w:ascii="仿宋" w:hAnsi="仿宋" w:eastAsia="仿宋" w:cs="仿宋"/>
          <w:sz w:val="24"/>
          <w:szCs w:val="24"/>
        </w:rPr>
      </w:pPr>
      <w:r>
        <w:rPr>
          <w:rFonts w:hint="eastAsia" w:ascii="Arial" w:hAnsi="Arial" w:eastAsia="Arial" w:cs="仿宋"/>
          <w:sz w:val="24"/>
          <w:szCs w:val="24"/>
        </w:rPr>
        <w:t>SleepType values should follow the device protocol (common values: 1=start, 2=deep sleep, 3=light sleep, 4=awake, 5=REM).</w:t>
      </w:r>
    </w:p>
    <w:p w14:paraId="50842764">
      <w:pPr>
        <w:pStyle w:val="4"/>
        <w:rPr>
          <w:rFonts w:hint="eastAsia" w:ascii="仿宋" w:hAnsi="仿宋" w:eastAsia="仿宋" w:cs="仿宋"/>
          <w:sz w:val="24"/>
          <w:szCs w:val="24"/>
        </w:rPr>
      </w:pPr>
      <w:r>
        <w:rPr>
          <w:rFonts w:hint="eastAsia" w:ascii="Arial" w:hAnsi="Arial" w:eastAsia="Arial" w:cs="仿宋"/>
          <w:sz w:val="24"/>
          <w:szCs w:val="24"/>
        </w:rPr>
        <w:t>DATA_TYPE_REAL_HEART / DATA_TYPE_HISTORY_HEART / DATA_TYPE_EXERCISE_HEART</w:t>
      </w:r>
    </w:p>
    <w:p w14:paraId="6C588448">
      <w:pPr>
        <w:rPr>
          <w:rFonts w:hint="eastAsia" w:ascii="仿宋" w:hAnsi="仿宋" w:eastAsia="仿宋" w:cs="仿宋"/>
          <w:sz w:val="24"/>
          <w:szCs w:val="24"/>
        </w:rPr>
      </w:pPr>
      <w:r>
        <w:rPr>
          <w:rFonts w:hint="eastAsia" w:ascii="Arial" w:hAnsi="Arial" w:eastAsia="Arial" w:cs="仿宋"/>
          <w:sz w:val="24"/>
          <w:szCs w:val="24"/>
        </w:rPr>
        <w:t>Data example:</w:t>
      </w:r>
    </w:p>
    <w:p w14:paraId="39960866">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"remainItemCount": 10,</w:t>
      </w:r>
      <w:r>
        <w:rPr>
          <w:rFonts w:hint="eastAsia" w:ascii="Arial" w:hAnsi="Arial" w:eastAsia="Arial" w:cs="仿宋"/>
          <w:sz w:val="24"/>
          <w:szCs w:val="24"/>
        </w:rPr>
        <w:br w:type="textWrapping"/>
      </w:r>
      <w:r>
        <w:rPr>
          <w:rFonts w:hint="eastAsia" w:ascii="Arial" w:hAnsi="Arial" w:eastAsia="Arial" w:cs="仿宋"/>
          <w:sz w:val="24"/>
          <w:szCs w:val="24"/>
        </w:rPr>
        <w:t xml:space="preserve">  "curItemCount": 2,</w:t>
      </w:r>
      <w:r>
        <w:rPr>
          <w:rFonts w:hint="eastAsia" w:ascii="Arial" w:hAnsi="Arial" w:eastAsia="Arial" w:cs="仿宋"/>
          <w:sz w:val="24"/>
          <w:szCs w:val="24"/>
        </w:rPr>
        <w:br w:type="textWrapping"/>
      </w:r>
      <w:r>
        <w:rPr>
          <w:rFonts w:hint="eastAsia" w:ascii="Arial" w:hAnsi="Arial" w:eastAsia="Arial" w:cs="仿宋"/>
          <w:sz w:val="24"/>
          <w:szCs w:val="24"/>
        </w:rPr>
        <w:t xml:space="preserve">  "heartInfos": [</w:t>
      </w:r>
      <w:r>
        <w:rPr>
          <w:rFonts w:hint="eastAsia" w:ascii="Arial" w:hAnsi="Arial" w:eastAsia="Arial" w:cs="仿宋"/>
          <w:sz w:val="24"/>
          <w:szCs w:val="24"/>
        </w:rPr>
        <w:br w:type="textWrapping"/>
      </w:r>
      <w:r>
        <w:rPr>
          <w:rFonts w:hint="eastAsia" w:ascii="Arial" w:hAnsi="Arial" w:eastAsia="Arial" w:cs="仿宋"/>
          <w:sz w:val="24"/>
          <w:szCs w:val="24"/>
        </w:rPr>
        <w:t xml:space="preserve">    {"time": 1700000000, "heartNum": 75}</w:t>
      </w:r>
      <w:r>
        <w:rPr>
          <w:rFonts w:hint="eastAsia" w:ascii="Arial" w:hAnsi="Arial" w:eastAsia="Arial" w:cs="仿宋"/>
          <w:sz w:val="24"/>
          <w:szCs w:val="24"/>
        </w:rPr>
        <w:br w:type="textWrapping"/>
      </w:r>
      <w:r>
        <w:rPr>
          <w:rFonts w:hint="eastAsia" w:ascii="Arial" w:hAnsi="Arial" w:eastAsia="Arial" w:cs="仿宋"/>
          <w:sz w:val="24"/>
          <w:szCs w:val="24"/>
        </w:rPr>
        <w:t xml:space="preserve">  ]</w:t>
      </w:r>
      <w:r>
        <w:rPr>
          <w:rFonts w:hint="eastAsia" w:ascii="Arial" w:hAnsi="Arial" w:eastAsia="Arial" w:cs="仿宋"/>
          <w:sz w:val="24"/>
          <w:szCs w:val="24"/>
        </w:rPr>
        <w:br w:type="textWrapping"/>
      </w:r>
      <w:r>
        <w:rPr>
          <w:rFonts w:hint="eastAsia" w:ascii="Arial" w:hAnsi="Arial" w:eastAsia="Arial" w:cs="仿宋"/>
          <w:sz w:val="24"/>
          <w:szCs w:val="24"/>
        </w:rPr>
        <w:t>}</w:t>
      </w:r>
    </w:p>
    <w:p w14:paraId="5F7AD52B">
      <w:pPr>
        <w:rPr>
          <w:rFonts w:hint="eastAsia" w:ascii="仿宋" w:hAnsi="仿宋" w:eastAsia="仿宋" w:cs="仿宋"/>
          <w:sz w:val="24"/>
          <w:szCs w:val="24"/>
        </w:rPr>
      </w:pPr>
      <w:r>
        <w:rPr>
          <w:rFonts w:hint="eastAsia" w:ascii="Arial" w:hAnsi="Arial" w:eastAsia="Arial" w:cs="仿宋"/>
          <w:sz w:val="24"/>
          <w:szCs w:val="24"/>
        </w:rPr>
        <w:t>Field description:</w:t>
      </w:r>
    </w:p>
    <w:p w14:paraId="15663D7B">
      <w:pPr>
        <w:pStyle w:val="16"/>
        <w:rPr>
          <w:rFonts w:hint="eastAsia" w:ascii="仿宋" w:hAnsi="仿宋" w:eastAsia="仿宋" w:cs="仿宋"/>
          <w:sz w:val="24"/>
          <w:szCs w:val="24"/>
        </w:rPr>
      </w:pPr>
      <w:r>
        <w:rPr>
          <w:rFonts w:hint="eastAsia" w:ascii="Arial" w:hAnsi="Arial" w:eastAsia="Arial" w:cs="仿宋"/>
          <w:sz w:val="24"/>
          <w:szCs w:val="24"/>
        </w:rPr>
        <w:t>heartInfos: array; each item contains time (timestamp in seconds) and heartNum (heart rate in bpm)</w:t>
      </w:r>
    </w:p>
    <w:p w14:paraId="1A804D58">
      <w:pPr>
        <w:pStyle w:val="4"/>
        <w:rPr>
          <w:rFonts w:hint="eastAsia" w:ascii="仿宋" w:hAnsi="仿宋" w:eastAsia="仿宋" w:cs="仿宋"/>
          <w:sz w:val="24"/>
          <w:szCs w:val="24"/>
        </w:rPr>
      </w:pPr>
      <w:r>
        <w:rPr>
          <w:rFonts w:hint="eastAsia" w:ascii="Arial" w:hAnsi="Arial" w:eastAsia="Arial" w:cs="仿宋"/>
          <w:sz w:val="24"/>
          <w:szCs w:val="24"/>
        </w:rPr>
        <w:t>DATA_TYPE_HISTORY_HRV / DATA_TYPE_REAL_HRV</w:t>
      </w:r>
    </w:p>
    <w:p w14:paraId="5248D4B1">
      <w:pPr>
        <w:rPr>
          <w:rFonts w:hint="eastAsia" w:ascii="仿宋" w:hAnsi="仿宋" w:eastAsia="仿宋" w:cs="仿宋"/>
          <w:sz w:val="24"/>
          <w:szCs w:val="24"/>
        </w:rPr>
      </w:pPr>
      <w:r>
        <w:rPr>
          <w:rFonts w:hint="eastAsia" w:ascii="Arial" w:hAnsi="Arial" w:eastAsia="Arial" w:cs="仿宋"/>
          <w:sz w:val="24"/>
          <w:szCs w:val="24"/>
        </w:rPr>
        <w:t>Data example:</w:t>
      </w:r>
    </w:p>
    <w:p w14:paraId="0D282099">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"remainItemCount": 10,</w:t>
      </w:r>
      <w:r>
        <w:rPr>
          <w:rFonts w:hint="eastAsia" w:ascii="Arial" w:hAnsi="Arial" w:eastAsia="Arial" w:cs="仿宋"/>
          <w:sz w:val="24"/>
          <w:szCs w:val="24"/>
        </w:rPr>
        <w:br w:type="textWrapping"/>
      </w:r>
      <w:r>
        <w:rPr>
          <w:rFonts w:hint="eastAsia" w:ascii="Arial" w:hAnsi="Arial" w:eastAsia="Arial" w:cs="仿宋"/>
          <w:sz w:val="24"/>
          <w:szCs w:val="24"/>
        </w:rPr>
        <w:t xml:space="preserve">  "curItemCount": 2,</w:t>
      </w:r>
      <w:r>
        <w:rPr>
          <w:rFonts w:hint="eastAsia" w:ascii="Arial" w:hAnsi="Arial" w:eastAsia="Arial" w:cs="仿宋"/>
          <w:sz w:val="24"/>
          <w:szCs w:val="24"/>
        </w:rPr>
        <w:br w:type="textWrapping"/>
      </w:r>
      <w:r>
        <w:rPr>
          <w:rFonts w:hint="eastAsia" w:ascii="Arial" w:hAnsi="Arial" w:eastAsia="Arial" w:cs="仿宋"/>
          <w:sz w:val="24"/>
          <w:szCs w:val="24"/>
        </w:rPr>
        <w:t xml:space="preserve">  "heartInfos": [</w:t>
      </w:r>
      <w:r>
        <w:rPr>
          <w:rFonts w:hint="eastAsia" w:ascii="Arial" w:hAnsi="Arial" w:eastAsia="Arial" w:cs="仿宋"/>
          <w:sz w:val="24"/>
          <w:szCs w:val="24"/>
        </w:rPr>
        <w:br w:type="textWrapping"/>
      </w:r>
      <w:r>
        <w:rPr>
          <w:rFonts w:hint="eastAsia" w:ascii="Arial" w:hAnsi="Arial" w:eastAsia="Arial" w:cs="仿宋"/>
          <w:sz w:val="24"/>
          <w:szCs w:val="24"/>
        </w:rPr>
        <w:t xml:space="preserve">    {"time": 1700000000, "heartNum": 42}</w:t>
      </w:r>
      <w:r>
        <w:rPr>
          <w:rFonts w:hint="eastAsia" w:ascii="Arial" w:hAnsi="Arial" w:eastAsia="Arial" w:cs="仿宋"/>
          <w:sz w:val="24"/>
          <w:szCs w:val="24"/>
        </w:rPr>
        <w:br w:type="textWrapping"/>
      </w:r>
      <w:r>
        <w:rPr>
          <w:rFonts w:hint="eastAsia" w:ascii="Arial" w:hAnsi="Arial" w:eastAsia="Arial" w:cs="仿宋"/>
          <w:sz w:val="24"/>
          <w:szCs w:val="24"/>
        </w:rPr>
        <w:t xml:space="preserve">  ]</w:t>
      </w:r>
      <w:r>
        <w:rPr>
          <w:rFonts w:hint="eastAsia" w:ascii="Arial" w:hAnsi="Arial" w:eastAsia="Arial" w:cs="仿宋"/>
          <w:sz w:val="24"/>
          <w:szCs w:val="24"/>
        </w:rPr>
        <w:br w:type="textWrapping"/>
      </w:r>
      <w:r>
        <w:rPr>
          <w:rFonts w:hint="eastAsia" w:ascii="Arial" w:hAnsi="Arial" w:eastAsia="Arial" w:cs="仿宋"/>
          <w:sz w:val="24"/>
          <w:szCs w:val="24"/>
        </w:rPr>
        <w:t>}</w:t>
      </w:r>
    </w:p>
    <w:p w14:paraId="2BD94C47">
      <w:pPr>
        <w:rPr>
          <w:rFonts w:hint="eastAsia" w:ascii="仿宋" w:hAnsi="仿宋" w:eastAsia="仿宋" w:cs="仿宋"/>
          <w:sz w:val="24"/>
          <w:szCs w:val="24"/>
        </w:rPr>
      </w:pPr>
      <w:r>
        <w:rPr>
          <w:rFonts w:hint="eastAsia" w:ascii="Arial" w:hAnsi="Arial" w:eastAsia="Arial" w:cs="仿宋"/>
          <w:sz w:val="24"/>
          <w:szCs w:val="24"/>
        </w:rPr>
        <w:t>Field description:</w:t>
      </w:r>
    </w:p>
    <w:p w14:paraId="293947B4">
      <w:pPr>
        <w:pStyle w:val="16"/>
        <w:rPr>
          <w:rFonts w:hint="eastAsia" w:ascii="仿宋" w:hAnsi="仿宋" w:eastAsia="仿宋" w:cs="仿宋"/>
          <w:sz w:val="24"/>
          <w:szCs w:val="24"/>
        </w:rPr>
      </w:pPr>
      <w:r>
        <w:rPr>
          <w:rFonts w:hint="eastAsia" w:ascii="Arial" w:hAnsi="Arial" w:eastAsia="Arial" w:cs="仿宋"/>
          <w:sz w:val="24"/>
          <w:szCs w:val="24"/>
        </w:rPr>
        <w:t>The current parser uses the same structure as heart-rate data (field name: heartNum). The exact meaning depends on the device and may represent an HRV metric or an abnormal value.</w:t>
      </w:r>
    </w:p>
    <w:p w14:paraId="144DFC02">
      <w:pPr>
        <w:pStyle w:val="4"/>
        <w:rPr>
          <w:rFonts w:hint="eastAsia" w:ascii="仿宋" w:hAnsi="仿宋" w:eastAsia="仿宋" w:cs="仿宋"/>
          <w:sz w:val="24"/>
          <w:szCs w:val="24"/>
        </w:rPr>
      </w:pPr>
      <w:r>
        <w:rPr>
          <w:rFonts w:hint="eastAsia" w:ascii="Arial" w:hAnsi="Arial" w:eastAsia="Arial" w:cs="仿宋"/>
          <w:sz w:val="24"/>
          <w:szCs w:val="24"/>
        </w:rPr>
        <w:t>DATA_TYPE_REAL_BP（18 / 0x12）</w:t>
      </w:r>
    </w:p>
    <w:p w14:paraId="6A0EF76B">
      <w:pPr>
        <w:rPr>
          <w:rFonts w:hint="eastAsia" w:ascii="仿宋" w:hAnsi="仿宋" w:eastAsia="仿宋" w:cs="仿宋"/>
          <w:sz w:val="24"/>
          <w:szCs w:val="24"/>
        </w:rPr>
      </w:pPr>
      <w:r>
        <w:rPr>
          <w:rFonts w:hint="eastAsia" w:ascii="Arial" w:hAnsi="Arial" w:eastAsia="Arial" w:cs="仿宋"/>
          <w:sz w:val="24"/>
          <w:szCs w:val="24"/>
        </w:rPr>
        <w:t>Data example:</w:t>
      </w:r>
    </w:p>
    <w:p w14:paraId="5275837D">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"remainItemCount": 1,</w:t>
      </w:r>
      <w:r>
        <w:rPr>
          <w:rFonts w:hint="eastAsia" w:ascii="Arial" w:hAnsi="Arial" w:eastAsia="Arial" w:cs="仿宋"/>
          <w:sz w:val="24"/>
          <w:szCs w:val="24"/>
        </w:rPr>
        <w:br w:type="textWrapping"/>
      </w:r>
      <w:r>
        <w:rPr>
          <w:rFonts w:hint="eastAsia" w:ascii="Arial" w:hAnsi="Arial" w:eastAsia="Arial" w:cs="仿宋"/>
          <w:sz w:val="24"/>
          <w:szCs w:val="24"/>
        </w:rPr>
        <w:t xml:space="preserve">  "curItemCount": 1,</w:t>
      </w:r>
      <w:r>
        <w:rPr>
          <w:rFonts w:hint="eastAsia" w:ascii="Arial" w:hAnsi="Arial" w:eastAsia="Arial" w:cs="仿宋"/>
          <w:sz w:val="24"/>
          <w:szCs w:val="24"/>
        </w:rPr>
        <w:br w:type="textWrapping"/>
      </w:r>
      <w:r>
        <w:rPr>
          <w:rFonts w:hint="eastAsia" w:ascii="Arial" w:hAnsi="Arial" w:eastAsia="Arial" w:cs="仿宋"/>
          <w:sz w:val="24"/>
          <w:szCs w:val="24"/>
        </w:rPr>
        <w:t xml:space="preserve">  "data": [</w:t>
      </w:r>
      <w:r>
        <w:rPr>
          <w:rFonts w:hint="eastAsia" w:ascii="Arial" w:hAnsi="Arial" w:eastAsia="Arial" w:cs="仿宋"/>
          <w:sz w:val="24"/>
          <w:szCs w:val="24"/>
        </w:rPr>
        <w:br w:type="textWrapping"/>
      </w:r>
      <w:r>
        <w:rPr>
          <w:rFonts w:hint="eastAsia" w:ascii="Arial" w:hAnsi="Arial" w:eastAsia="Arial" w:cs="仿宋"/>
          <w:sz w:val="24"/>
          <w:szCs w:val="24"/>
        </w:rPr>
        <w:t xml:space="preserve">    {"time": 1700000000, "systolic": 120, "diastolic": 80}</w:t>
      </w:r>
      <w:r>
        <w:rPr>
          <w:rFonts w:hint="eastAsia" w:ascii="Arial" w:hAnsi="Arial" w:eastAsia="Arial" w:cs="仿宋"/>
          <w:sz w:val="24"/>
          <w:szCs w:val="24"/>
        </w:rPr>
        <w:br w:type="textWrapping"/>
      </w:r>
      <w:r>
        <w:rPr>
          <w:rFonts w:hint="eastAsia" w:ascii="Arial" w:hAnsi="Arial" w:eastAsia="Arial" w:cs="仿宋"/>
          <w:sz w:val="24"/>
          <w:szCs w:val="24"/>
        </w:rPr>
        <w:t xml:space="preserve">  ]</w:t>
      </w:r>
      <w:r>
        <w:rPr>
          <w:rFonts w:hint="eastAsia" w:ascii="Arial" w:hAnsi="Arial" w:eastAsia="Arial" w:cs="仿宋"/>
          <w:sz w:val="24"/>
          <w:szCs w:val="24"/>
        </w:rPr>
        <w:br w:type="textWrapping"/>
      </w:r>
      <w:r>
        <w:rPr>
          <w:rFonts w:hint="eastAsia" w:ascii="Arial" w:hAnsi="Arial" w:eastAsia="Arial" w:cs="仿宋"/>
          <w:sz w:val="24"/>
          <w:szCs w:val="24"/>
        </w:rPr>
        <w:t>}</w:t>
      </w:r>
    </w:p>
    <w:p w14:paraId="7915D7A4">
      <w:pPr>
        <w:rPr>
          <w:rFonts w:hint="eastAsia" w:ascii="仿宋" w:hAnsi="仿宋" w:eastAsia="仿宋" w:cs="仿宋"/>
          <w:sz w:val="24"/>
          <w:szCs w:val="24"/>
        </w:rPr>
      </w:pPr>
      <w:r>
        <w:rPr>
          <w:rFonts w:hint="eastAsia" w:ascii="Arial" w:hAnsi="Arial" w:eastAsia="Arial" w:cs="仿宋"/>
          <w:sz w:val="24"/>
          <w:szCs w:val="24"/>
        </w:rPr>
        <w:t>Field description:</w:t>
      </w:r>
    </w:p>
    <w:p w14:paraId="01BCEE9E">
      <w:pPr>
        <w:pStyle w:val="16"/>
        <w:rPr>
          <w:rFonts w:hint="eastAsia" w:ascii="仿宋" w:hAnsi="仿宋" w:eastAsia="仿宋" w:cs="仿宋"/>
          <w:sz w:val="24"/>
          <w:szCs w:val="24"/>
        </w:rPr>
      </w:pPr>
      <w:r>
        <w:rPr>
          <w:rFonts w:hint="eastAsia" w:ascii="Arial" w:hAnsi="Arial" w:eastAsia="Arial" w:cs="仿宋"/>
          <w:sz w:val="24"/>
          <w:szCs w:val="24"/>
        </w:rPr>
        <w:t>systolic: systolic blood pressure, mmHg</w:t>
      </w:r>
    </w:p>
    <w:p w14:paraId="4D24667D">
      <w:pPr>
        <w:pStyle w:val="16"/>
        <w:rPr>
          <w:rFonts w:hint="eastAsia" w:ascii="仿宋" w:hAnsi="仿宋" w:eastAsia="仿宋" w:cs="仿宋"/>
          <w:sz w:val="24"/>
          <w:szCs w:val="24"/>
        </w:rPr>
      </w:pPr>
      <w:r>
        <w:rPr>
          <w:rFonts w:hint="eastAsia" w:ascii="Arial" w:hAnsi="Arial" w:eastAsia="Arial" w:cs="仿宋"/>
          <w:sz w:val="24"/>
          <w:szCs w:val="24"/>
        </w:rPr>
        <w:t>diastolic: diastolic blood pressure, mmHg</w:t>
      </w:r>
    </w:p>
    <w:p w14:paraId="77E9E409">
      <w:pPr>
        <w:pStyle w:val="4"/>
        <w:rPr>
          <w:rFonts w:hint="eastAsia" w:ascii="仿宋" w:hAnsi="仿宋" w:eastAsia="仿宋" w:cs="仿宋"/>
          <w:sz w:val="24"/>
          <w:szCs w:val="24"/>
        </w:rPr>
      </w:pPr>
      <w:r>
        <w:rPr>
          <w:rFonts w:hint="eastAsia" w:ascii="Arial" w:hAnsi="Arial" w:eastAsia="Arial" w:cs="仿宋"/>
          <w:sz w:val="24"/>
          <w:szCs w:val="24"/>
        </w:rPr>
        <w:t>DATA_TYPE_REAL_ECG（19 / 0x13）</w:t>
      </w:r>
    </w:p>
    <w:p w14:paraId="3D449ACB">
      <w:pPr>
        <w:rPr>
          <w:rFonts w:hint="eastAsia" w:ascii="仿宋" w:hAnsi="仿宋" w:eastAsia="仿宋" w:cs="仿宋"/>
          <w:sz w:val="24"/>
          <w:szCs w:val="24"/>
        </w:rPr>
      </w:pPr>
      <w:r>
        <w:rPr>
          <w:rFonts w:hint="eastAsia" w:ascii="Arial" w:hAnsi="Arial" w:eastAsia="Arial" w:cs="仿宋"/>
          <w:sz w:val="24"/>
          <w:szCs w:val="24"/>
        </w:rPr>
        <w:t>Data example:</w:t>
      </w:r>
    </w:p>
    <w:p w14:paraId="42B8A924">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"remainItemCount": 1,</w:t>
      </w:r>
      <w:r>
        <w:rPr>
          <w:rFonts w:hint="eastAsia" w:ascii="Arial" w:hAnsi="Arial" w:eastAsia="Arial" w:cs="仿宋"/>
          <w:sz w:val="24"/>
          <w:szCs w:val="24"/>
        </w:rPr>
        <w:br w:type="textWrapping"/>
      </w:r>
      <w:r>
        <w:rPr>
          <w:rFonts w:hint="eastAsia" w:ascii="Arial" w:hAnsi="Arial" w:eastAsia="Arial" w:cs="仿宋"/>
          <w:sz w:val="24"/>
          <w:szCs w:val="24"/>
        </w:rPr>
        <w:t xml:space="preserve">  "curItemCount": 1,</w:t>
      </w:r>
      <w:r>
        <w:rPr>
          <w:rFonts w:hint="eastAsia" w:ascii="Arial" w:hAnsi="Arial" w:eastAsia="Arial" w:cs="仿宋"/>
          <w:sz w:val="24"/>
          <w:szCs w:val="24"/>
        </w:rPr>
        <w:br w:type="textWrapping"/>
      </w:r>
      <w:r>
        <w:rPr>
          <w:rFonts w:hint="eastAsia" w:ascii="Arial" w:hAnsi="Arial" w:eastAsia="Arial" w:cs="仿宋"/>
          <w:sz w:val="24"/>
          <w:szCs w:val="24"/>
        </w:rPr>
        <w:t xml:space="preserve">  "data": [</w:t>
      </w:r>
      <w:r>
        <w:rPr>
          <w:rFonts w:hint="eastAsia" w:ascii="Arial" w:hAnsi="Arial" w:eastAsia="Arial" w:cs="仿宋"/>
          <w:sz w:val="24"/>
          <w:szCs w:val="24"/>
        </w:rPr>
        <w:br w:type="textWrapping"/>
      </w:r>
      <w:r>
        <w:rPr>
          <w:rFonts w:hint="eastAsia" w:ascii="Arial" w:hAnsi="Arial" w:eastAsia="Arial" w:cs="仿宋"/>
          <w:sz w:val="24"/>
          <w:szCs w:val="24"/>
        </w:rPr>
        <w:t xml:space="preserve">    {"time": 1700000000, "heart": 70, "sbp": 120, "dbp": 80, "oxygen": 98}</w:t>
      </w:r>
      <w:r>
        <w:rPr>
          <w:rFonts w:hint="eastAsia" w:ascii="Arial" w:hAnsi="Arial" w:eastAsia="Arial" w:cs="仿宋"/>
          <w:sz w:val="24"/>
          <w:szCs w:val="24"/>
        </w:rPr>
        <w:br w:type="textWrapping"/>
      </w:r>
      <w:r>
        <w:rPr>
          <w:rFonts w:hint="eastAsia" w:ascii="Arial" w:hAnsi="Arial" w:eastAsia="Arial" w:cs="仿宋"/>
          <w:sz w:val="24"/>
          <w:szCs w:val="24"/>
        </w:rPr>
        <w:t xml:space="preserve">  ]</w:t>
      </w:r>
      <w:r>
        <w:rPr>
          <w:rFonts w:hint="eastAsia" w:ascii="Arial" w:hAnsi="Arial" w:eastAsia="Arial" w:cs="仿宋"/>
          <w:sz w:val="24"/>
          <w:szCs w:val="24"/>
        </w:rPr>
        <w:br w:type="textWrapping"/>
      </w:r>
      <w:r>
        <w:rPr>
          <w:rFonts w:hint="eastAsia" w:ascii="Arial" w:hAnsi="Arial" w:eastAsia="Arial" w:cs="仿宋"/>
          <w:sz w:val="24"/>
          <w:szCs w:val="24"/>
        </w:rPr>
        <w:t>}</w:t>
      </w:r>
    </w:p>
    <w:p w14:paraId="16B6CAB1">
      <w:pPr>
        <w:rPr>
          <w:rFonts w:hint="eastAsia" w:ascii="仿宋" w:hAnsi="仿宋" w:eastAsia="仿宋" w:cs="仿宋"/>
          <w:sz w:val="24"/>
          <w:szCs w:val="24"/>
        </w:rPr>
      </w:pPr>
      <w:r>
        <w:rPr>
          <w:rFonts w:hint="eastAsia" w:ascii="Arial" w:hAnsi="Arial" w:eastAsia="Arial" w:cs="仿宋"/>
          <w:sz w:val="24"/>
          <w:szCs w:val="24"/>
        </w:rPr>
        <w:t>Field description:</w:t>
      </w:r>
    </w:p>
    <w:p w14:paraId="3D3328DF">
      <w:pPr>
        <w:pStyle w:val="16"/>
        <w:rPr>
          <w:rFonts w:hint="eastAsia" w:ascii="仿宋" w:hAnsi="仿宋" w:eastAsia="仿宋" w:cs="仿宋"/>
          <w:sz w:val="24"/>
          <w:szCs w:val="24"/>
        </w:rPr>
      </w:pPr>
      <w:r>
        <w:rPr>
          <w:rFonts w:hint="eastAsia" w:ascii="Arial" w:hAnsi="Arial" w:eastAsia="Arial" w:cs="仿宋"/>
          <w:sz w:val="24"/>
          <w:szCs w:val="24"/>
        </w:rPr>
        <w:t>Note: this is a summary of the device-side ECG measurement result, not the raw waveform. The parser also contains a 4-byte reserved field.</w:t>
      </w:r>
    </w:p>
    <w:p w14:paraId="20FBDABC">
      <w:pPr>
        <w:pStyle w:val="4"/>
        <w:rPr>
          <w:rFonts w:hint="eastAsia" w:ascii="仿宋" w:hAnsi="仿宋" w:eastAsia="仿宋" w:cs="仿宋"/>
          <w:sz w:val="24"/>
          <w:szCs w:val="24"/>
        </w:rPr>
      </w:pPr>
      <w:r>
        <w:rPr>
          <w:rFonts w:hint="eastAsia" w:ascii="Arial" w:hAnsi="Arial" w:eastAsia="Arial" w:cs="仿宋"/>
          <w:sz w:val="24"/>
          <w:szCs w:val="24"/>
        </w:rPr>
        <w:t>DATA_TYPE_REAL_O2 / DATA_TYPE_HISTORY_O2</w:t>
      </w:r>
    </w:p>
    <w:p w14:paraId="72BC5A30">
      <w:pPr>
        <w:rPr>
          <w:rFonts w:hint="eastAsia" w:ascii="仿宋" w:hAnsi="仿宋" w:eastAsia="仿宋" w:cs="仿宋"/>
          <w:sz w:val="24"/>
          <w:szCs w:val="24"/>
        </w:rPr>
      </w:pPr>
      <w:r>
        <w:rPr>
          <w:rFonts w:hint="eastAsia" w:ascii="Arial" w:hAnsi="Arial" w:eastAsia="Arial" w:cs="仿宋"/>
          <w:sz w:val="24"/>
          <w:szCs w:val="24"/>
        </w:rPr>
        <w:t>Data example:</w:t>
      </w:r>
    </w:p>
    <w:p w14:paraId="72158B63">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"remainItemCount": 1,</w:t>
      </w:r>
      <w:r>
        <w:rPr>
          <w:rFonts w:hint="eastAsia" w:ascii="Arial" w:hAnsi="Arial" w:eastAsia="Arial" w:cs="仿宋"/>
          <w:sz w:val="24"/>
          <w:szCs w:val="24"/>
        </w:rPr>
        <w:br w:type="textWrapping"/>
      </w:r>
      <w:r>
        <w:rPr>
          <w:rFonts w:hint="eastAsia" w:ascii="Arial" w:hAnsi="Arial" w:eastAsia="Arial" w:cs="仿宋"/>
          <w:sz w:val="24"/>
          <w:szCs w:val="24"/>
        </w:rPr>
        <w:t xml:space="preserve">  "curItemCount": 1,</w:t>
      </w:r>
      <w:r>
        <w:rPr>
          <w:rFonts w:hint="eastAsia" w:ascii="Arial" w:hAnsi="Arial" w:eastAsia="Arial" w:cs="仿宋"/>
          <w:sz w:val="24"/>
          <w:szCs w:val="24"/>
        </w:rPr>
        <w:br w:type="textWrapping"/>
      </w:r>
      <w:r>
        <w:rPr>
          <w:rFonts w:hint="eastAsia" w:ascii="Arial" w:hAnsi="Arial" w:eastAsia="Arial" w:cs="仿宋"/>
          <w:sz w:val="24"/>
          <w:szCs w:val="24"/>
        </w:rPr>
        <w:t xml:space="preserve">  "data": [</w:t>
      </w:r>
      <w:r>
        <w:rPr>
          <w:rFonts w:hint="eastAsia" w:ascii="Arial" w:hAnsi="Arial" w:eastAsia="Arial" w:cs="仿宋"/>
          <w:sz w:val="24"/>
          <w:szCs w:val="24"/>
        </w:rPr>
        <w:br w:type="textWrapping"/>
      </w:r>
      <w:r>
        <w:rPr>
          <w:rFonts w:hint="eastAsia" w:ascii="Arial" w:hAnsi="Arial" w:eastAsia="Arial" w:cs="仿宋"/>
          <w:sz w:val="24"/>
          <w:szCs w:val="24"/>
        </w:rPr>
        <w:t xml:space="preserve">    {"time": 1700000000, "oxygen": 98}</w:t>
      </w:r>
      <w:r>
        <w:rPr>
          <w:rFonts w:hint="eastAsia" w:ascii="Arial" w:hAnsi="Arial" w:eastAsia="Arial" w:cs="仿宋"/>
          <w:sz w:val="24"/>
          <w:szCs w:val="24"/>
        </w:rPr>
        <w:br w:type="textWrapping"/>
      </w:r>
      <w:r>
        <w:rPr>
          <w:rFonts w:hint="eastAsia" w:ascii="Arial" w:hAnsi="Arial" w:eastAsia="Arial" w:cs="仿宋"/>
          <w:sz w:val="24"/>
          <w:szCs w:val="24"/>
        </w:rPr>
        <w:t xml:space="preserve">  ]</w:t>
      </w:r>
      <w:r>
        <w:rPr>
          <w:rFonts w:hint="eastAsia" w:ascii="Arial" w:hAnsi="Arial" w:eastAsia="Arial" w:cs="仿宋"/>
          <w:sz w:val="24"/>
          <w:szCs w:val="24"/>
        </w:rPr>
        <w:br w:type="textWrapping"/>
      </w:r>
      <w:r>
        <w:rPr>
          <w:rFonts w:hint="eastAsia" w:ascii="Arial" w:hAnsi="Arial" w:eastAsia="Arial" w:cs="仿宋"/>
          <w:sz w:val="24"/>
          <w:szCs w:val="24"/>
        </w:rPr>
        <w:t>}</w:t>
      </w:r>
    </w:p>
    <w:p w14:paraId="10451E79">
      <w:pPr>
        <w:rPr>
          <w:rFonts w:hint="eastAsia" w:ascii="仿宋" w:hAnsi="仿宋" w:eastAsia="仿宋" w:cs="仿宋"/>
          <w:sz w:val="24"/>
          <w:szCs w:val="24"/>
        </w:rPr>
      </w:pPr>
      <w:r>
        <w:rPr>
          <w:rFonts w:hint="eastAsia" w:ascii="Arial" w:hAnsi="Arial" w:eastAsia="Arial" w:cs="仿宋"/>
          <w:sz w:val="24"/>
          <w:szCs w:val="24"/>
        </w:rPr>
        <w:t>Field description:</w:t>
      </w:r>
    </w:p>
    <w:p w14:paraId="04A99567">
      <w:pPr>
        <w:pStyle w:val="16"/>
        <w:rPr>
          <w:rFonts w:hint="eastAsia" w:ascii="仿宋" w:hAnsi="仿宋" w:eastAsia="仿宋" w:cs="仿宋"/>
          <w:sz w:val="24"/>
          <w:szCs w:val="24"/>
        </w:rPr>
      </w:pPr>
      <w:r>
        <w:rPr>
          <w:rFonts w:hint="eastAsia" w:ascii="Arial" w:hAnsi="Arial" w:eastAsia="Arial" w:cs="仿宋"/>
          <w:sz w:val="24"/>
          <w:szCs w:val="24"/>
        </w:rPr>
        <w:t>oxygen: SpO2 percentage (0-100)</w:t>
      </w:r>
    </w:p>
    <w:p w14:paraId="15457D33">
      <w:pPr>
        <w:pStyle w:val="4"/>
        <w:rPr>
          <w:rFonts w:hint="eastAsia" w:ascii="仿宋" w:hAnsi="仿宋" w:eastAsia="仿宋" w:cs="仿宋"/>
          <w:sz w:val="24"/>
          <w:szCs w:val="24"/>
        </w:rPr>
      </w:pPr>
      <w:r>
        <w:rPr>
          <w:rFonts w:hint="eastAsia" w:ascii="Arial" w:hAnsi="Arial" w:eastAsia="Arial" w:cs="仿宋"/>
          <w:sz w:val="24"/>
          <w:szCs w:val="24"/>
        </w:rPr>
        <w:t>DATA_TYPE_DEV_SYNC（9 / 0x09）</w:t>
      </w:r>
    </w:p>
    <w:p w14:paraId="0B7AA791">
      <w:pPr>
        <w:rPr>
          <w:rFonts w:hint="eastAsia" w:ascii="仿宋" w:hAnsi="仿宋" w:eastAsia="仿宋" w:cs="仿宋"/>
          <w:sz w:val="24"/>
          <w:szCs w:val="24"/>
        </w:rPr>
      </w:pPr>
      <w:r>
        <w:rPr>
          <w:rFonts w:hint="eastAsia" w:ascii="Arial" w:hAnsi="Arial" w:eastAsia="Arial" w:cs="仿宋"/>
          <w:sz w:val="24"/>
          <w:szCs w:val="24"/>
        </w:rPr>
        <w:t>Data example:</w:t>
      </w:r>
    </w:p>
    <w:p w14:paraId="10CECD5B">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w:t>
      </w:r>
      <w:r>
        <w:rPr>
          <w:rFonts w:hint="eastAsia" w:ascii="Arial" w:hAnsi="Arial" w:eastAsia="Arial" w:cs="仿宋"/>
          <w:sz w:val="24"/>
          <w:szCs w:val="24"/>
        </w:rPr>
        <w:br w:type="textWrapping"/>
      </w:r>
      <w:r>
        <w:rPr>
          <w:rFonts w:hint="eastAsia" w:ascii="Arial" w:hAnsi="Arial" w:eastAsia="Arial" w:cs="仿宋"/>
          <w:sz w:val="24"/>
          <w:szCs w:val="24"/>
        </w:rPr>
        <w:t xml:space="preserve">    "DataType": 2,</w:t>
      </w:r>
      <w:r>
        <w:rPr>
          <w:rFonts w:hint="eastAsia" w:ascii="Arial" w:hAnsi="Arial" w:eastAsia="Arial" w:cs="仿宋"/>
          <w:sz w:val="24"/>
          <w:szCs w:val="24"/>
        </w:rPr>
        <w:br w:type="textWrapping"/>
      </w:r>
      <w:r>
        <w:rPr>
          <w:rFonts w:hint="eastAsia" w:ascii="Arial" w:hAnsi="Arial" w:eastAsia="Arial" w:cs="仿宋"/>
          <w:sz w:val="24"/>
          <w:szCs w:val="24"/>
        </w:rPr>
        <w:t xml:space="preserve">    "DataType_Description": "DeviceInfo(Device Information)",</w:t>
      </w:r>
      <w:r>
        <w:rPr>
          <w:rFonts w:hint="eastAsia" w:ascii="Arial" w:hAnsi="Arial" w:eastAsia="Arial" w:cs="仿宋"/>
          <w:sz w:val="24"/>
          <w:szCs w:val="24"/>
        </w:rPr>
        <w:br w:type="textWrapping"/>
      </w:r>
      <w:r>
        <w:rPr>
          <w:rFonts w:hint="eastAsia" w:ascii="Arial" w:hAnsi="Arial" w:eastAsia="Arial" w:cs="仿宋"/>
          <w:sz w:val="24"/>
          <w:szCs w:val="24"/>
        </w:rPr>
        <w:t xml:space="preserve">    "error_msg": "",</w:t>
      </w:r>
      <w:r>
        <w:rPr>
          <w:rFonts w:hint="eastAsia" w:ascii="Arial" w:hAnsi="Arial" w:eastAsia="Arial" w:cs="仿宋"/>
          <w:sz w:val="24"/>
          <w:szCs w:val="24"/>
        </w:rPr>
        <w:br w:type="textWrapping"/>
      </w:r>
      <w:r>
        <w:rPr>
          <w:rFonts w:hint="eastAsia" w:ascii="Arial" w:hAnsi="Arial" w:eastAsia="Arial" w:cs="仿宋"/>
          <w:sz w:val="24"/>
          <w:szCs w:val="24"/>
        </w:rPr>
        <w:t xml:space="preserve">    "Data": { ... }</w:t>
      </w:r>
      <w:r>
        <w:rPr>
          <w:rFonts w:hint="eastAsia" w:ascii="Arial" w:hAnsi="Arial" w:eastAsia="Arial" w:cs="仿宋"/>
          <w:sz w:val="24"/>
          <w:szCs w:val="24"/>
        </w:rPr>
        <w:br w:type="textWrapping"/>
      </w:r>
      <w:r>
        <w:rPr>
          <w:rFonts w:hint="eastAsia" w:ascii="Arial" w:hAnsi="Arial" w:eastAsia="Arial" w:cs="仿宋"/>
          <w:sz w:val="24"/>
          <w:szCs w:val="24"/>
        </w:rPr>
        <w:t xml:space="preserve">  }</w:t>
      </w:r>
      <w:r>
        <w:rPr>
          <w:rFonts w:hint="eastAsia" w:ascii="Arial" w:hAnsi="Arial" w:eastAsia="Arial" w:cs="仿宋"/>
          <w:sz w:val="24"/>
          <w:szCs w:val="24"/>
        </w:rPr>
        <w:br w:type="textWrapping"/>
      </w:r>
      <w:r>
        <w:rPr>
          <w:rFonts w:hint="eastAsia" w:ascii="Arial" w:hAnsi="Arial" w:eastAsia="Arial" w:cs="仿宋"/>
          <w:sz w:val="24"/>
          <w:szCs w:val="24"/>
        </w:rPr>
        <w:t>]</w:t>
      </w:r>
    </w:p>
    <w:p w14:paraId="127DC0DD">
      <w:pPr>
        <w:rPr>
          <w:rFonts w:hint="eastAsia" w:ascii="仿宋" w:hAnsi="仿宋" w:eastAsia="仿宋" w:cs="仿宋"/>
          <w:sz w:val="24"/>
          <w:szCs w:val="24"/>
        </w:rPr>
      </w:pPr>
      <w:r>
        <w:rPr>
          <w:rFonts w:hint="eastAsia" w:ascii="Arial" w:hAnsi="Arial" w:eastAsia="Arial" w:cs="仿宋"/>
          <w:sz w:val="24"/>
          <w:szCs w:val="24"/>
        </w:rPr>
        <w:t>Field description:</w:t>
      </w:r>
    </w:p>
    <w:p w14:paraId="0E64ED09">
      <w:pPr>
        <w:pStyle w:val="16"/>
        <w:rPr>
          <w:rFonts w:hint="eastAsia" w:ascii="仿宋" w:hAnsi="仿宋" w:eastAsia="仿宋" w:cs="仿宋"/>
          <w:sz w:val="24"/>
          <w:szCs w:val="24"/>
        </w:rPr>
      </w:pPr>
      <w:r>
        <w:rPr>
          <w:rFonts w:hint="eastAsia" w:ascii="Arial" w:hAnsi="Arial" w:eastAsia="Arial" w:cs="仿宋"/>
          <w:sz w:val="24"/>
          <w:szCs w:val="24"/>
        </w:rPr>
        <w:t>Device mixed-data batch synchronization: a packet contains multiple sub-items, each carrying DataType/DataType_Description/Data fields.</w:t>
      </w:r>
    </w:p>
    <w:p w14:paraId="741CCA68">
      <w:pPr>
        <w:pStyle w:val="16"/>
        <w:rPr>
          <w:rFonts w:hint="eastAsia" w:ascii="仿宋" w:hAnsi="仿宋" w:eastAsia="仿宋" w:cs="仿宋"/>
          <w:sz w:val="24"/>
          <w:szCs w:val="24"/>
        </w:rPr>
      </w:pPr>
      <w:r>
        <w:rPr>
          <w:rFonts w:hint="eastAsia" w:ascii="Arial" w:hAnsi="Arial" w:eastAsia="Arial" w:cs="仿宋"/>
          <w:sz w:val="24"/>
          <w:szCs w:val="24"/>
        </w:rPr>
        <w:t>Application code should iterate through the array and dispatch each item by DataType.</w:t>
      </w:r>
    </w:p>
    <w:p w14:paraId="4C699D49">
      <w:pPr>
        <w:pStyle w:val="4"/>
        <w:rPr>
          <w:rFonts w:hint="eastAsia" w:ascii="仿宋" w:hAnsi="仿宋" w:eastAsia="仿宋" w:cs="仿宋"/>
          <w:sz w:val="24"/>
          <w:szCs w:val="24"/>
        </w:rPr>
      </w:pPr>
      <w:r>
        <w:rPr>
          <w:rFonts w:hint="eastAsia" w:ascii="Arial" w:hAnsi="Arial" w:eastAsia="Arial" w:cs="仿宋"/>
          <w:sz w:val="24"/>
          <w:szCs w:val="24"/>
        </w:rPr>
        <w:t>DATA_TYPE_MIX_SPORT（10 / 0x0A）</w:t>
      </w:r>
    </w:p>
    <w:p w14:paraId="73568BA5">
      <w:pPr>
        <w:rPr>
          <w:rFonts w:hint="eastAsia" w:ascii="仿宋" w:hAnsi="仿宋" w:eastAsia="仿宋" w:cs="仿宋"/>
          <w:sz w:val="24"/>
          <w:szCs w:val="24"/>
        </w:rPr>
      </w:pPr>
      <w:r>
        <w:rPr>
          <w:rFonts w:hint="eastAsia" w:ascii="Arial" w:hAnsi="Arial" w:eastAsia="Arial" w:cs="仿宋"/>
          <w:sz w:val="24"/>
          <w:szCs w:val="24"/>
        </w:rPr>
        <w:t>Data example:</w:t>
      </w:r>
    </w:p>
    <w:p w14:paraId="409C7E37">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w:t>
      </w:r>
      <w:r>
        <w:rPr>
          <w:rFonts w:hint="eastAsia" w:ascii="Arial" w:hAnsi="Arial" w:eastAsia="Arial" w:cs="仿宋"/>
          <w:sz w:val="24"/>
          <w:szCs w:val="24"/>
        </w:rPr>
        <w:br w:type="textWrapping"/>
      </w:r>
      <w:r>
        <w:rPr>
          <w:rFonts w:hint="eastAsia" w:ascii="Arial" w:hAnsi="Arial" w:eastAsia="Arial" w:cs="仿宋"/>
          <w:sz w:val="24"/>
          <w:szCs w:val="24"/>
        </w:rPr>
        <w:t xml:space="preserve">    "sport_type": 6,</w:t>
      </w:r>
      <w:r>
        <w:rPr>
          <w:rFonts w:hint="eastAsia" w:ascii="Arial" w:hAnsi="Arial" w:eastAsia="Arial" w:cs="仿宋"/>
          <w:sz w:val="24"/>
          <w:szCs w:val="24"/>
        </w:rPr>
        <w:br w:type="textWrapping"/>
      </w:r>
      <w:r>
        <w:rPr>
          <w:rFonts w:hint="eastAsia" w:ascii="Arial" w:hAnsi="Arial" w:eastAsia="Arial" w:cs="仿宋"/>
          <w:sz w:val="24"/>
          <w:szCs w:val="24"/>
        </w:rPr>
        <w:t xml:space="preserve">    "start_time": 1700000000,</w:t>
      </w:r>
      <w:r>
        <w:rPr>
          <w:rFonts w:hint="eastAsia" w:ascii="Arial" w:hAnsi="Arial" w:eastAsia="Arial" w:cs="仿宋"/>
          <w:sz w:val="24"/>
          <w:szCs w:val="24"/>
        </w:rPr>
        <w:br w:type="textWrapping"/>
      </w:r>
      <w:r>
        <w:rPr>
          <w:rFonts w:hint="eastAsia" w:ascii="Arial" w:hAnsi="Arial" w:eastAsia="Arial" w:cs="仿宋"/>
          <w:sz w:val="24"/>
          <w:szCs w:val="24"/>
        </w:rPr>
        <w:t xml:space="preserve">    "end_time": 1700000300,</w:t>
      </w:r>
      <w:r>
        <w:rPr>
          <w:rFonts w:hint="eastAsia" w:ascii="Arial" w:hAnsi="Arial" w:eastAsia="Arial" w:cs="仿宋"/>
          <w:sz w:val="24"/>
          <w:szCs w:val="24"/>
        </w:rPr>
        <w:br w:type="textWrapping"/>
      </w:r>
      <w:r>
        <w:rPr>
          <w:rFonts w:hint="eastAsia" w:ascii="Arial" w:hAnsi="Arial" w:eastAsia="Arial" w:cs="仿宋"/>
          <w:sz w:val="24"/>
          <w:szCs w:val="24"/>
        </w:rPr>
        <w:t xml:space="preserve">    "total_time": 300,</w:t>
      </w:r>
      <w:r>
        <w:rPr>
          <w:rFonts w:hint="eastAsia" w:ascii="Arial" w:hAnsi="Arial" w:eastAsia="Arial" w:cs="仿宋"/>
          <w:sz w:val="24"/>
          <w:szCs w:val="24"/>
        </w:rPr>
        <w:br w:type="textWrapping"/>
      </w:r>
      <w:r>
        <w:rPr>
          <w:rFonts w:hint="eastAsia" w:ascii="Arial" w:hAnsi="Arial" w:eastAsia="Arial" w:cs="仿宋"/>
          <w:sz w:val="24"/>
          <w:szCs w:val="24"/>
        </w:rPr>
        <w:t xml:space="preserve">    "step": 500,</w:t>
      </w:r>
      <w:r>
        <w:rPr>
          <w:rFonts w:hint="eastAsia" w:ascii="Arial" w:hAnsi="Arial" w:eastAsia="Arial" w:cs="仿宋"/>
          <w:sz w:val="24"/>
          <w:szCs w:val="24"/>
        </w:rPr>
        <w:br w:type="textWrapping"/>
      </w:r>
      <w:r>
        <w:rPr>
          <w:rFonts w:hint="eastAsia" w:ascii="Arial" w:hAnsi="Arial" w:eastAsia="Arial" w:cs="仿宋"/>
          <w:sz w:val="24"/>
          <w:szCs w:val="24"/>
        </w:rPr>
        <w:t xml:space="preserve">    "distance": 350,</w:t>
      </w:r>
      <w:r>
        <w:rPr>
          <w:rFonts w:hint="eastAsia" w:ascii="Arial" w:hAnsi="Arial" w:eastAsia="Arial" w:cs="仿宋"/>
          <w:sz w:val="24"/>
          <w:szCs w:val="24"/>
        </w:rPr>
        <w:br w:type="textWrapping"/>
      </w:r>
      <w:r>
        <w:rPr>
          <w:rFonts w:hint="eastAsia" w:ascii="Arial" w:hAnsi="Arial" w:eastAsia="Arial" w:cs="仿宋"/>
          <w:sz w:val="24"/>
          <w:szCs w:val="24"/>
        </w:rPr>
        <w:t xml:space="preserve">    "calories": 25,</w:t>
      </w:r>
      <w:r>
        <w:rPr>
          <w:rFonts w:hint="eastAsia" w:ascii="Arial" w:hAnsi="Arial" w:eastAsia="Arial" w:cs="仿宋"/>
          <w:sz w:val="24"/>
          <w:szCs w:val="24"/>
        </w:rPr>
        <w:br w:type="textWrapping"/>
      </w:r>
      <w:r>
        <w:rPr>
          <w:rFonts w:hint="eastAsia" w:ascii="Arial" w:hAnsi="Arial" w:eastAsia="Arial" w:cs="仿宋"/>
          <w:sz w:val="24"/>
          <w:szCs w:val="24"/>
        </w:rPr>
        <w:t xml:space="preserve">    "speed": 1.23,</w:t>
      </w:r>
      <w:r>
        <w:rPr>
          <w:rFonts w:hint="eastAsia" w:ascii="Arial" w:hAnsi="Arial" w:eastAsia="Arial" w:cs="仿宋"/>
          <w:sz w:val="24"/>
          <w:szCs w:val="24"/>
        </w:rPr>
        <w:br w:type="textWrapping"/>
      </w:r>
      <w:r>
        <w:rPr>
          <w:rFonts w:hint="eastAsia" w:ascii="Arial" w:hAnsi="Arial" w:eastAsia="Arial" w:cs="仿宋"/>
          <w:sz w:val="24"/>
          <w:szCs w:val="24"/>
        </w:rPr>
        <w:t xml:space="preserve">    "max_speed": 300,</w:t>
      </w:r>
      <w:r>
        <w:rPr>
          <w:rFonts w:hint="eastAsia" w:ascii="Arial" w:hAnsi="Arial" w:eastAsia="Arial" w:cs="仿宋"/>
          <w:sz w:val="24"/>
          <w:szCs w:val="24"/>
        </w:rPr>
        <w:br w:type="textWrapping"/>
      </w:r>
      <w:r>
        <w:rPr>
          <w:rFonts w:hint="eastAsia" w:ascii="Arial" w:hAnsi="Arial" w:eastAsia="Arial" w:cs="仿宋"/>
          <w:sz w:val="24"/>
          <w:szCs w:val="24"/>
        </w:rPr>
        <w:t xml:space="preserve">    "heartrate": 90,</w:t>
      </w:r>
      <w:r>
        <w:rPr>
          <w:rFonts w:hint="eastAsia" w:ascii="Arial" w:hAnsi="Arial" w:eastAsia="Arial" w:cs="仿宋"/>
          <w:sz w:val="24"/>
          <w:szCs w:val="24"/>
        </w:rPr>
        <w:br w:type="textWrapping"/>
      </w:r>
      <w:r>
        <w:rPr>
          <w:rFonts w:hint="eastAsia" w:ascii="Arial" w:hAnsi="Arial" w:eastAsia="Arial" w:cs="仿宋"/>
          <w:sz w:val="24"/>
          <w:szCs w:val="24"/>
        </w:rPr>
        <w:t xml:space="preserve">    "max_hr": 120,</w:t>
      </w:r>
      <w:r>
        <w:rPr>
          <w:rFonts w:hint="eastAsia" w:ascii="Arial" w:hAnsi="Arial" w:eastAsia="Arial" w:cs="仿宋"/>
          <w:sz w:val="24"/>
          <w:szCs w:val="24"/>
        </w:rPr>
        <w:br w:type="textWrapping"/>
      </w:r>
      <w:r>
        <w:rPr>
          <w:rFonts w:hint="eastAsia" w:ascii="Arial" w:hAnsi="Arial" w:eastAsia="Arial" w:cs="仿宋"/>
          <w:sz w:val="24"/>
          <w:szCs w:val="24"/>
        </w:rPr>
        <w:t xml:space="preserve">    "aver_hr": 90</w:t>
      </w:r>
      <w:r>
        <w:rPr>
          <w:rFonts w:hint="eastAsia" w:ascii="Arial" w:hAnsi="Arial" w:eastAsia="Arial" w:cs="仿宋"/>
          <w:sz w:val="24"/>
          <w:szCs w:val="24"/>
        </w:rPr>
        <w:br w:type="textWrapping"/>
      </w:r>
      <w:r>
        <w:rPr>
          <w:rFonts w:hint="eastAsia" w:ascii="Arial" w:hAnsi="Arial" w:eastAsia="Arial" w:cs="仿宋"/>
          <w:sz w:val="24"/>
          <w:szCs w:val="24"/>
        </w:rPr>
        <w:t xml:space="preserve">  }</w:t>
      </w:r>
      <w:r>
        <w:rPr>
          <w:rFonts w:hint="eastAsia" w:ascii="Arial" w:hAnsi="Arial" w:eastAsia="Arial" w:cs="仿宋"/>
          <w:sz w:val="24"/>
          <w:szCs w:val="24"/>
        </w:rPr>
        <w:br w:type="textWrapping"/>
      </w:r>
      <w:r>
        <w:rPr>
          <w:rFonts w:hint="eastAsia" w:ascii="Arial" w:hAnsi="Arial" w:eastAsia="Arial" w:cs="仿宋"/>
          <w:sz w:val="24"/>
          <w:szCs w:val="24"/>
        </w:rPr>
        <w:t>]</w:t>
      </w:r>
    </w:p>
    <w:p w14:paraId="56C237BC">
      <w:pPr>
        <w:rPr>
          <w:rFonts w:hint="eastAsia" w:ascii="仿宋" w:hAnsi="仿宋" w:eastAsia="仿宋" w:cs="仿宋"/>
          <w:sz w:val="24"/>
          <w:szCs w:val="24"/>
        </w:rPr>
      </w:pPr>
      <w:r>
        <w:rPr>
          <w:rFonts w:hint="eastAsia" w:ascii="Arial" w:hAnsi="Arial" w:eastAsia="Arial" w:cs="仿宋"/>
          <w:sz w:val="24"/>
          <w:szCs w:val="24"/>
        </w:rPr>
        <w:t>Field description:</w:t>
      </w:r>
    </w:p>
    <w:p w14:paraId="76D0828B">
      <w:pPr>
        <w:pStyle w:val="16"/>
        <w:rPr>
          <w:rFonts w:hint="eastAsia" w:ascii="仿宋" w:hAnsi="仿宋" w:eastAsia="仿宋" w:cs="仿宋"/>
          <w:sz w:val="24"/>
          <w:szCs w:val="24"/>
        </w:rPr>
      </w:pPr>
      <w:r>
        <w:rPr>
          <w:rFonts w:hint="eastAsia" w:ascii="Arial" w:hAnsi="Arial" w:eastAsia="Arial" w:cs="仿宋"/>
          <w:sz w:val="24"/>
          <w:szCs w:val="24"/>
        </w:rPr>
        <w:t>Each mix-sport entry has a fixed length of 37 bytes and is already parsed by the SDK. See MIX_SPORT_TYPE in FuncType.h for sport_type values.</w:t>
      </w:r>
    </w:p>
    <w:p w14:paraId="76B25709">
      <w:pPr>
        <w:pStyle w:val="4"/>
        <w:rPr>
          <w:rFonts w:hint="eastAsia" w:ascii="仿宋" w:hAnsi="仿宋" w:eastAsia="仿宋" w:cs="仿宋"/>
          <w:sz w:val="24"/>
          <w:szCs w:val="24"/>
        </w:rPr>
      </w:pPr>
      <w:r>
        <w:rPr>
          <w:rFonts w:hint="eastAsia" w:ascii="Arial" w:hAnsi="Arial" w:eastAsia="Arial" w:cs="仿宋"/>
          <w:sz w:val="24"/>
          <w:szCs w:val="24"/>
        </w:rPr>
        <w:t>DATA_TYPE_FIND_PHONE_OR_DEVICE（11 / 0x0B）</w:t>
      </w:r>
    </w:p>
    <w:p w14:paraId="294D539B">
      <w:pPr>
        <w:rPr>
          <w:rFonts w:hint="eastAsia" w:ascii="仿宋" w:hAnsi="仿宋" w:eastAsia="仿宋" w:cs="仿宋"/>
          <w:sz w:val="24"/>
          <w:szCs w:val="24"/>
        </w:rPr>
      </w:pPr>
      <w:r>
        <w:rPr>
          <w:rFonts w:hint="eastAsia" w:ascii="Arial" w:hAnsi="Arial" w:eastAsia="Arial" w:cs="仿宋"/>
          <w:sz w:val="24"/>
          <w:szCs w:val="24"/>
        </w:rPr>
        <w:t>Data example:</w:t>
      </w:r>
    </w:p>
    <w:p w14:paraId="32ACB657">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{"onoff": 1}</w:t>
      </w:r>
    </w:p>
    <w:p w14:paraId="1F1BF2AB">
      <w:pPr>
        <w:rPr>
          <w:rFonts w:hint="eastAsia" w:ascii="仿宋" w:hAnsi="仿宋" w:eastAsia="仿宋" w:cs="仿宋"/>
          <w:sz w:val="24"/>
          <w:szCs w:val="24"/>
        </w:rPr>
      </w:pPr>
      <w:r>
        <w:rPr>
          <w:rFonts w:hint="eastAsia" w:ascii="Arial" w:hAnsi="Arial" w:eastAsia="Arial" w:cs="仿宋"/>
          <w:sz w:val="24"/>
          <w:szCs w:val="24"/>
        </w:rPr>
        <w:t>Field description:</w:t>
      </w:r>
    </w:p>
    <w:p w14:paraId="74636BB1">
      <w:pPr>
        <w:pStyle w:val="16"/>
        <w:rPr>
          <w:rFonts w:hint="eastAsia" w:ascii="仿宋" w:hAnsi="仿宋" w:eastAsia="仿宋" w:cs="仿宋"/>
          <w:sz w:val="24"/>
          <w:szCs w:val="24"/>
        </w:rPr>
      </w:pPr>
      <w:r>
        <w:rPr>
          <w:rFonts w:hint="eastAsia" w:ascii="Arial" w:hAnsi="Arial" w:eastAsia="Arial" w:cs="仿宋"/>
          <w:sz w:val="24"/>
          <w:szCs w:val="24"/>
        </w:rPr>
        <w:t>Find-phone/find-device switch: 0=off, 1=on (exact semantics depend on the product).</w:t>
      </w:r>
    </w:p>
    <w:p w14:paraId="1DCF2C97">
      <w:pPr>
        <w:pStyle w:val="4"/>
        <w:rPr>
          <w:rFonts w:hint="eastAsia" w:ascii="仿宋" w:hAnsi="仿宋" w:eastAsia="仿宋" w:cs="仿宋"/>
          <w:sz w:val="24"/>
          <w:szCs w:val="24"/>
        </w:rPr>
      </w:pPr>
      <w:r>
        <w:rPr>
          <w:rFonts w:hint="eastAsia" w:ascii="Arial" w:hAnsi="Arial" w:eastAsia="Arial" w:cs="仿宋"/>
          <w:sz w:val="24"/>
          <w:szCs w:val="24"/>
        </w:rPr>
        <w:t>DATA_TYPE_BLE_PAIR_STATUS（12 / 0x0C）</w:t>
      </w:r>
    </w:p>
    <w:p w14:paraId="3C512EA4">
      <w:pPr>
        <w:rPr>
          <w:rFonts w:hint="eastAsia" w:ascii="仿宋" w:hAnsi="仿宋" w:eastAsia="仿宋" w:cs="仿宋"/>
          <w:sz w:val="24"/>
          <w:szCs w:val="24"/>
        </w:rPr>
      </w:pPr>
      <w:r>
        <w:rPr>
          <w:rFonts w:hint="eastAsia" w:ascii="Arial" w:hAnsi="Arial" w:eastAsia="Arial" w:cs="仿宋"/>
          <w:sz w:val="24"/>
          <w:szCs w:val="24"/>
        </w:rPr>
        <w:t>Data example:</w:t>
      </w:r>
    </w:p>
    <w:p w14:paraId="74A00577">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{"onoff": 1}</w:t>
      </w:r>
    </w:p>
    <w:p w14:paraId="7B79F491">
      <w:pPr>
        <w:rPr>
          <w:rFonts w:hint="eastAsia" w:ascii="仿宋" w:hAnsi="仿宋" w:eastAsia="仿宋" w:cs="仿宋"/>
          <w:sz w:val="24"/>
          <w:szCs w:val="24"/>
        </w:rPr>
      </w:pPr>
      <w:r>
        <w:rPr>
          <w:rFonts w:hint="eastAsia" w:ascii="Arial" w:hAnsi="Arial" w:eastAsia="Arial" w:cs="仿宋"/>
          <w:sz w:val="24"/>
          <w:szCs w:val="24"/>
        </w:rPr>
        <w:t>Field description:</w:t>
      </w:r>
    </w:p>
    <w:p w14:paraId="68DB053E">
      <w:pPr>
        <w:pStyle w:val="16"/>
        <w:rPr>
          <w:rFonts w:hint="eastAsia" w:ascii="仿宋" w:hAnsi="仿宋" w:eastAsia="仿宋" w:cs="仿宋"/>
          <w:sz w:val="24"/>
          <w:szCs w:val="24"/>
        </w:rPr>
      </w:pPr>
      <w:r>
        <w:rPr>
          <w:rFonts w:hint="eastAsia" w:ascii="Arial" w:hAnsi="Arial" w:eastAsia="Arial" w:cs="仿宋"/>
          <w:sz w:val="24"/>
          <w:szCs w:val="24"/>
        </w:rPr>
        <w:t>System pairing status: 0/1.</w:t>
      </w:r>
    </w:p>
    <w:p w14:paraId="00D76D98">
      <w:pPr>
        <w:pStyle w:val="4"/>
        <w:rPr>
          <w:rFonts w:hint="eastAsia" w:ascii="仿宋" w:hAnsi="仿宋" w:eastAsia="仿宋" w:cs="仿宋"/>
          <w:sz w:val="24"/>
          <w:szCs w:val="24"/>
        </w:rPr>
      </w:pPr>
      <w:r>
        <w:rPr>
          <w:rFonts w:hint="eastAsia" w:ascii="Arial" w:hAnsi="Arial" w:eastAsia="Arial" w:cs="仿宋"/>
          <w:sz w:val="24"/>
          <w:szCs w:val="24"/>
        </w:rPr>
        <w:t>DATA_TYPE_OTA_STATUS（201 / 0xC9）</w:t>
      </w:r>
    </w:p>
    <w:p w14:paraId="4EC1F275">
      <w:pPr>
        <w:rPr>
          <w:rFonts w:hint="eastAsia" w:ascii="仿宋" w:hAnsi="仿宋" w:eastAsia="仿宋" w:cs="仿宋"/>
          <w:sz w:val="24"/>
          <w:szCs w:val="24"/>
        </w:rPr>
      </w:pPr>
      <w:r>
        <w:rPr>
          <w:rFonts w:hint="eastAsia" w:ascii="Arial" w:hAnsi="Arial" w:eastAsia="Arial" w:cs="仿宋"/>
          <w:sz w:val="24"/>
          <w:szCs w:val="24"/>
        </w:rPr>
        <w:t>Data example:</w:t>
      </w:r>
    </w:p>
    <w:p w14:paraId="4832DDF4">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"otaStatus": 2,</w:t>
      </w:r>
      <w:r>
        <w:rPr>
          <w:rFonts w:hint="eastAsia" w:ascii="Arial" w:hAnsi="Arial" w:eastAsia="Arial" w:cs="仿宋"/>
          <w:sz w:val="24"/>
          <w:szCs w:val="24"/>
        </w:rPr>
        <w:br w:type="textWrapping"/>
      </w:r>
      <w:r>
        <w:rPr>
          <w:rFonts w:hint="eastAsia" w:ascii="Arial" w:hAnsi="Arial" w:eastAsia="Arial" w:cs="仿宋"/>
          <w:sz w:val="24"/>
          <w:szCs w:val="24"/>
        </w:rPr>
        <w:t xml:space="preserve">  "file_crc16": 4660,</w:t>
      </w:r>
      <w:r>
        <w:rPr>
          <w:rFonts w:hint="eastAsia" w:ascii="Arial" w:hAnsi="Arial" w:eastAsia="Arial" w:cs="仿宋"/>
          <w:sz w:val="24"/>
          <w:szCs w:val="24"/>
        </w:rPr>
        <w:br w:type="textWrapping"/>
      </w:r>
      <w:r>
        <w:rPr>
          <w:rFonts w:hint="eastAsia" w:ascii="Arial" w:hAnsi="Arial" w:eastAsia="Arial" w:cs="仿宋"/>
          <w:sz w:val="24"/>
          <w:szCs w:val="24"/>
        </w:rPr>
        <w:t xml:space="preserve">  "file_size": 102400,</w:t>
      </w:r>
      <w:r>
        <w:rPr>
          <w:rFonts w:hint="eastAsia" w:ascii="Arial" w:hAnsi="Arial" w:eastAsia="Arial" w:cs="仿宋"/>
          <w:sz w:val="24"/>
          <w:szCs w:val="24"/>
        </w:rPr>
        <w:br w:type="textWrapping"/>
      </w:r>
      <w:r>
        <w:rPr>
          <w:rFonts w:hint="eastAsia" w:ascii="Arial" w:hAnsi="Arial" w:eastAsia="Arial" w:cs="仿宋"/>
          <w:sz w:val="24"/>
          <w:szCs w:val="24"/>
        </w:rPr>
        <w:t xml:space="preserve">  "file_pos": 4096</w:t>
      </w:r>
      <w:r>
        <w:rPr>
          <w:rFonts w:hint="eastAsia" w:ascii="Arial" w:hAnsi="Arial" w:eastAsia="Arial" w:cs="仿宋"/>
          <w:sz w:val="24"/>
          <w:szCs w:val="24"/>
        </w:rPr>
        <w:br w:type="textWrapping"/>
      </w:r>
      <w:r>
        <w:rPr>
          <w:rFonts w:hint="eastAsia" w:ascii="Arial" w:hAnsi="Arial" w:eastAsia="Arial" w:cs="仿宋"/>
          <w:sz w:val="24"/>
          <w:szCs w:val="24"/>
        </w:rPr>
        <w:t>}</w:t>
      </w:r>
    </w:p>
    <w:p w14:paraId="5C0C4230">
      <w:pPr>
        <w:rPr>
          <w:rFonts w:hint="eastAsia" w:ascii="仿宋" w:hAnsi="仿宋" w:eastAsia="仿宋" w:cs="仿宋"/>
          <w:sz w:val="24"/>
          <w:szCs w:val="24"/>
        </w:rPr>
      </w:pPr>
      <w:r>
        <w:rPr>
          <w:rFonts w:hint="eastAsia" w:ascii="Arial" w:hAnsi="Arial" w:eastAsia="Arial" w:cs="仿宋"/>
          <w:sz w:val="24"/>
          <w:szCs w:val="24"/>
        </w:rPr>
        <w:t>Field description:</w:t>
      </w:r>
    </w:p>
    <w:p w14:paraId="06497A09">
      <w:pPr>
        <w:pStyle w:val="16"/>
        <w:rPr>
          <w:rFonts w:hint="eastAsia" w:ascii="仿宋" w:hAnsi="仿宋" w:eastAsia="仿宋" w:cs="仿宋"/>
          <w:sz w:val="24"/>
          <w:szCs w:val="24"/>
        </w:rPr>
      </w:pPr>
      <w:r>
        <w:rPr>
          <w:rFonts w:hint="eastAsia" w:ascii="Arial" w:hAnsi="Arial" w:eastAsia="Arial" w:cs="仿宋"/>
          <w:sz w:val="24"/>
          <w:szCs w:val="24"/>
        </w:rPr>
        <w:t>otaStatus: OTA_STATUS_TYPE (see FuncType.h)</w:t>
      </w:r>
    </w:p>
    <w:p w14:paraId="5C87816D">
      <w:pPr>
        <w:pStyle w:val="16"/>
        <w:rPr>
          <w:rFonts w:hint="eastAsia" w:ascii="仿宋" w:hAnsi="仿宋" w:eastAsia="仿宋" w:cs="仿宋"/>
          <w:sz w:val="24"/>
          <w:szCs w:val="24"/>
        </w:rPr>
      </w:pPr>
      <w:r>
        <w:rPr>
          <w:rFonts w:hint="eastAsia" w:ascii="Arial" w:hAnsi="Arial" w:eastAsia="Arial" w:cs="仿宋"/>
          <w:sz w:val="24"/>
          <w:szCs w:val="24"/>
        </w:rPr>
        <w:t>file_crc16/file_size/file_pos: upgrade-file verification and progress information</w:t>
      </w:r>
    </w:p>
    <w:p w14:paraId="5976843E">
      <w:pPr>
        <w:pStyle w:val="4"/>
        <w:rPr>
          <w:rFonts w:hint="eastAsia" w:ascii="仿宋" w:hAnsi="仿宋" w:eastAsia="仿宋" w:cs="仿宋"/>
          <w:sz w:val="24"/>
          <w:szCs w:val="24"/>
        </w:rPr>
      </w:pPr>
      <w:r>
        <w:rPr>
          <w:rFonts w:hint="eastAsia" w:ascii="Arial" w:hAnsi="Arial" w:eastAsia="Arial" w:cs="仿宋"/>
          <w:sz w:val="24"/>
          <w:szCs w:val="24"/>
        </w:rPr>
        <w:t>DATA_TYPE_USER_CHANGE（13 / 0x0D）</w:t>
      </w:r>
    </w:p>
    <w:p w14:paraId="238E900F">
      <w:pPr>
        <w:rPr>
          <w:rFonts w:hint="eastAsia" w:ascii="仿宋" w:hAnsi="仿宋" w:eastAsia="仿宋" w:cs="仿宋"/>
          <w:sz w:val="24"/>
          <w:szCs w:val="24"/>
        </w:rPr>
      </w:pPr>
      <w:r>
        <w:rPr>
          <w:rFonts w:hint="eastAsia" w:ascii="Arial" w:hAnsi="Arial" w:eastAsia="Arial" w:cs="仿宋"/>
          <w:sz w:val="24"/>
          <w:szCs w:val="24"/>
        </w:rPr>
        <w:t>Data example:</w:t>
      </w:r>
    </w:p>
    <w:p w14:paraId="21E159F7">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{"userChange": "&lt;NSData&gt;"}</w:t>
      </w:r>
    </w:p>
    <w:p w14:paraId="504901A0">
      <w:pPr>
        <w:rPr>
          <w:rFonts w:hint="eastAsia" w:ascii="仿宋" w:hAnsi="仿宋" w:eastAsia="仿宋" w:cs="仿宋"/>
          <w:sz w:val="24"/>
          <w:szCs w:val="24"/>
        </w:rPr>
      </w:pPr>
      <w:r>
        <w:rPr>
          <w:rFonts w:hint="eastAsia" w:ascii="Arial" w:hAnsi="Arial" w:eastAsia="Arial" w:cs="仿宋"/>
          <w:sz w:val="24"/>
          <w:szCs w:val="24"/>
        </w:rPr>
        <w:t>Field description:</w:t>
      </w:r>
    </w:p>
    <w:p w14:paraId="2263E91D">
      <w:pPr>
        <w:pStyle w:val="16"/>
        <w:rPr>
          <w:rFonts w:hint="eastAsia" w:ascii="仿宋" w:hAnsi="仿宋" w:eastAsia="仿宋" w:cs="仿宋"/>
          <w:sz w:val="24"/>
          <w:szCs w:val="24"/>
        </w:rPr>
      </w:pPr>
      <w:r>
        <w:rPr>
          <w:rFonts w:hint="eastAsia" w:ascii="Arial" w:hAnsi="Arial" w:eastAsia="Arial" w:cs="仿宋"/>
          <w:sz w:val="24"/>
          <w:szCs w:val="24"/>
        </w:rPr>
        <w:t>User-switch notification: the payload is not parsed; the raw body is returned directly.</w:t>
      </w:r>
    </w:p>
    <w:p w14:paraId="21B45929">
      <w:pPr>
        <w:pStyle w:val="4"/>
        <w:rPr>
          <w:rFonts w:hint="eastAsia" w:ascii="仿宋" w:hAnsi="仿宋" w:eastAsia="仿宋" w:cs="仿宋"/>
          <w:sz w:val="24"/>
          <w:szCs w:val="24"/>
        </w:rPr>
      </w:pPr>
      <w:r>
        <w:rPr>
          <w:rFonts w:hint="eastAsia" w:ascii="Arial" w:hAnsi="Arial" w:eastAsia="Arial" w:cs="仿宋"/>
          <w:sz w:val="24"/>
          <w:szCs w:val="24"/>
        </w:rPr>
        <w:t>DATA_TYPE_PHOTOGRAPH_ONOFF（116 / 0x74）</w:t>
      </w:r>
    </w:p>
    <w:p w14:paraId="135C0E14">
      <w:pPr>
        <w:rPr>
          <w:rFonts w:hint="eastAsia" w:ascii="仿宋" w:hAnsi="仿宋" w:eastAsia="仿宋" w:cs="仿宋"/>
          <w:sz w:val="24"/>
          <w:szCs w:val="24"/>
        </w:rPr>
      </w:pPr>
      <w:r>
        <w:rPr>
          <w:rFonts w:hint="eastAsia" w:ascii="Arial" w:hAnsi="Arial" w:eastAsia="Arial" w:cs="仿宋"/>
          <w:sz w:val="24"/>
          <w:szCs w:val="24"/>
        </w:rPr>
        <w:t>Data example:</w:t>
      </w:r>
    </w:p>
    <w:p w14:paraId="38BC3221">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{"takePhoto": 1}</w:t>
      </w:r>
    </w:p>
    <w:p w14:paraId="552811C6">
      <w:pPr>
        <w:rPr>
          <w:rFonts w:hint="eastAsia" w:ascii="仿宋" w:hAnsi="仿宋" w:eastAsia="仿宋" w:cs="仿宋"/>
          <w:sz w:val="24"/>
          <w:szCs w:val="24"/>
        </w:rPr>
      </w:pPr>
      <w:r>
        <w:rPr>
          <w:rFonts w:hint="eastAsia" w:ascii="Arial" w:hAnsi="Arial" w:eastAsia="Arial" w:cs="仿宋"/>
          <w:sz w:val="24"/>
          <w:szCs w:val="24"/>
        </w:rPr>
        <w:t>Field description:</w:t>
      </w:r>
    </w:p>
    <w:p w14:paraId="0386526A">
      <w:pPr>
        <w:pStyle w:val="16"/>
        <w:rPr>
          <w:rFonts w:hint="eastAsia" w:ascii="仿宋" w:hAnsi="仿宋" w:eastAsia="仿宋" w:cs="仿宋"/>
          <w:sz w:val="24"/>
          <w:szCs w:val="24"/>
        </w:rPr>
      </w:pPr>
      <w:r>
        <w:rPr>
          <w:rFonts w:hint="eastAsia" w:ascii="Arial" w:hAnsi="Arial" w:eastAsia="Arial" w:cs="仿宋"/>
          <w:sz w:val="24"/>
          <w:szCs w:val="24"/>
        </w:rPr>
        <w:t>Device-triggered photo capture: takePhoto 0/1.</w:t>
      </w:r>
    </w:p>
    <w:p w14:paraId="1B85AE27">
      <w:pPr>
        <w:pStyle w:val="4"/>
        <w:rPr>
          <w:rFonts w:hint="eastAsia" w:ascii="仿宋" w:hAnsi="仿宋" w:eastAsia="仿宋" w:cs="仿宋"/>
          <w:sz w:val="24"/>
          <w:szCs w:val="24"/>
        </w:rPr>
      </w:pPr>
      <w:r>
        <w:rPr>
          <w:rFonts w:hint="eastAsia" w:ascii="Arial" w:hAnsi="Arial" w:eastAsia="Arial" w:cs="仿宋"/>
          <w:sz w:val="24"/>
          <w:szCs w:val="24"/>
        </w:rPr>
        <w:t>DATA_TYPE_MUSIC_CONTROL（14 / 0x0E）</w:t>
      </w:r>
    </w:p>
    <w:p w14:paraId="38BC10E8">
      <w:pPr>
        <w:rPr>
          <w:rFonts w:hint="eastAsia" w:ascii="仿宋" w:hAnsi="仿宋" w:eastAsia="仿宋" w:cs="仿宋"/>
          <w:sz w:val="24"/>
          <w:szCs w:val="24"/>
        </w:rPr>
      </w:pPr>
      <w:r>
        <w:rPr>
          <w:rFonts w:hint="eastAsia" w:ascii="Arial" w:hAnsi="Arial" w:eastAsia="Arial" w:cs="仿宋"/>
          <w:sz w:val="24"/>
          <w:szCs w:val="24"/>
        </w:rPr>
        <w:t>Data example:</w:t>
      </w:r>
    </w:p>
    <w:p w14:paraId="2E0521FC">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{"MUSIC_CONTROL_TYPE": 3}</w:t>
      </w:r>
    </w:p>
    <w:p w14:paraId="3EF1641C">
      <w:pPr>
        <w:rPr>
          <w:rFonts w:hint="eastAsia" w:ascii="仿宋" w:hAnsi="仿宋" w:eastAsia="仿宋" w:cs="仿宋"/>
          <w:sz w:val="24"/>
          <w:szCs w:val="24"/>
        </w:rPr>
      </w:pPr>
      <w:r>
        <w:rPr>
          <w:rFonts w:hint="eastAsia" w:ascii="Arial" w:hAnsi="Arial" w:eastAsia="Arial" w:cs="仿宋"/>
          <w:sz w:val="24"/>
          <w:szCs w:val="24"/>
        </w:rPr>
        <w:t>Field description:</w:t>
      </w:r>
    </w:p>
    <w:p w14:paraId="50B4C3A8">
      <w:pPr>
        <w:pStyle w:val="16"/>
        <w:rPr>
          <w:rFonts w:hint="eastAsia" w:ascii="仿宋" w:hAnsi="仿宋" w:eastAsia="仿宋" w:cs="仿宋"/>
          <w:sz w:val="24"/>
          <w:szCs w:val="24"/>
        </w:rPr>
      </w:pPr>
      <w:r>
        <w:rPr>
          <w:rFonts w:hint="eastAsia" w:ascii="Arial" w:hAnsi="Arial" w:eastAsia="Arial" w:cs="仿宋"/>
          <w:sz w:val="24"/>
          <w:szCs w:val="24"/>
        </w:rPr>
        <w:t>Music control: MUSIC_CMD_TYPE (Play/Pause/Forward/Backward, etc.; see FuncType.h).</w:t>
      </w:r>
    </w:p>
    <w:p w14:paraId="1B21C533">
      <w:pPr>
        <w:pStyle w:val="4"/>
        <w:rPr>
          <w:rFonts w:hint="eastAsia" w:ascii="仿宋" w:hAnsi="仿宋" w:eastAsia="仿宋" w:cs="仿宋"/>
          <w:sz w:val="24"/>
          <w:szCs w:val="24"/>
        </w:rPr>
      </w:pPr>
      <w:r>
        <w:rPr>
          <w:rFonts w:hint="eastAsia" w:ascii="Arial" w:hAnsi="Arial" w:eastAsia="Arial" w:cs="仿宋"/>
          <w:sz w:val="24"/>
          <w:szCs w:val="24"/>
        </w:rPr>
        <w:t>DATA_TYPE_ALARM（106 / 0x6A）</w:t>
      </w:r>
    </w:p>
    <w:p w14:paraId="7D6CD84A">
      <w:pPr>
        <w:rPr>
          <w:rFonts w:hint="eastAsia" w:ascii="仿宋" w:hAnsi="仿宋" w:eastAsia="仿宋" w:cs="仿宋"/>
          <w:sz w:val="24"/>
          <w:szCs w:val="24"/>
        </w:rPr>
      </w:pPr>
      <w:r>
        <w:rPr>
          <w:rFonts w:hint="eastAsia" w:ascii="Arial" w:hAnsi="Arial" w:eastAsia="Arial" w:cs="仿宋"/>
          <w:sz w:val="24"/>
          <w:szCs w:val="24"/>
        </w:rPr>
        <w:t>Data example:</w:t>
      </w:r>
    </w:p>
    <w:p w14:paraId="08A641B3">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"alarm_infos": [</w:t>
      </w:r>
      <w:r>
        <w:rPr>
          <w:rFonts w:hint="eastAsia" w:ascii="Arial" w:hAnsi="Arial" w:eastAsia="Arial" w:cs="仿宋"/>
          <w:sz w:val="24"/>
          <w:szCs w:val="24"/>
        </w:rPr>
        <w:br w:type="textWrapping"/>
      </w:r>
      <w:r>
        <w:rPr>
          <w:rFonts w:hint="eastAsia" w:ascii="Arial" w:hAnsi="Arial" w:eastAsia="Arial" w:cs="仿宋"/>
          <w:sz w:val="24"/>
          <w:szCs w:val="24"/>
        </w:rPr>
        <w:t xml:space="preserve">    {"alarmType": 0, "repeatDay": 127, "hour": 7, "min": 30, "status": 1, "name": ""}</w:t>
      </w:r>
      <w:r>
        <w:rPr>
          <w:rFonts w:hint="eastAsia" w:ascii="Arial" w:hAnsi="Arial" w:eastAsia="Arial" w:cs="仿宋"/>
          <w:sz w:val="24"/>
          <w:szCs w:val="24"/>
        </w:rPr>
        <w:br w:type="textWrapping"/>
      </w:r>
      <w:r>
        <w:rPr>
          <w:rFonts w:hint="eastAsia" w:ascii="Arial" w:hAnsi="Arial" w:eastAsia="Arial" w:cs="仿宋"/>
          <w:sz w:val="24"/>
          <w:szCs w:val="24"/>
        </w:rPr>
        <w:t xml:space="preserve">  ]</w:t>
      </w:r>
      <w:r>
        <w:rPr>
          <w:rFonts w:hint="eastAsia" w:ascii="Arial" w:hAnsi="Arial" w:eastAsia="Arial" w:cs="仿宋"/>
          <w:sz w:val="24"/>
          <w:szCs w:val="24"/>
        </w:rPr>
        <w:br w:type="textWrapping"/>
      </w:r>
      <w:r>
        <w:rPr>
          <w:rFonts w:hint="eastAsia" w:ascii="Arial" w:hAnsi="Arial" w:eastAsia="Arial" w:cs="仿宋"/>
          <w:sz w:val="24"/>
          <w:szCs w:val="24"/>
        </w:rPr>
        <w:t>}</w:t>
      </w:r>
    </w:p>
    <w:p w14:paraId="088BF410">
      <w:pPr>
        <w:rPr>
          <w:rFonts w:hint="eastAsia" w:ascii="仿宋" w:hAnsi="仿宋" w:eastAsia="仿宋" w:cs="仿宋"/>
          <w:sz w:val="24"/>
          <w:szCs w:val="24"/>
        </w:rPr>
      </w:pPr>
      <w:r>
        <w:rPr>
          <w:rFonts w:hint="eastAsia" w:ascii="Arial" w:hAnsi="Arial" w:eastAsia="Arial" w:cs="仿宋"/>
          <w:sz w:val="24"/>
          <w:szCs w:val="24"/>
        </w:rPr>
        <w:t>Field description:</w:t>
      </w:r>
    </w:p>
    <w:p w14:paraId="6AC61A9A">
      <w:pPr>
        <w:pStyle w:val="16"/>
        <w:rPr>
          <w:rFonts w:hint="eastAsia" w:ascii="仿宋" w:hAnsi="仿宋" w:eastAsia="仿宋" w:cs="仿宋"/>
          <w:sz w:val="24"/>
          <w:szCs w:val="24"/>
        </w:rPr>
      </w:pPr>
      <w:r>
        <w:rPr>
          <w:rFonts w:hint="eastAsia" w:ascii="Arial" w:hAnsi="Arial" w:eastAsia="Arial" w:cs="仿宋"/>
          <w:sz w:val="24"/>
          <w:szCs w:val="24"/>
        </w:rPr>
        <w:t>repeatDay: weekly-repeat bitmap; on some devices, the highest bit indicates whether repetition is enabled (described in older guides).</w:t>
      </w:r>
    </w:p>
    <w:p w14:paraId="25877935">
      <w:pPr>
        <w:pStyle w:val="4"/>
        <w:rPr>
          <w:rFonts w:hint="eastAsia" w:ascii="仿宋" w:hAnsi="仿宋" w:eastAsia="仿宋" w:cs="仿宋"/>
          <w:sz w:val="24"/>
          <w:szCs w:val="24"/>
        </w:rPr>
      </w:pPr>
      <w:r>
        <w:rPr>
          <w:rFonts w:hint="eastAsia" w:ascii="Arial" w:hAnsi="Arial" w:eastAsia="Arial" w:cs="仿宋"/>
          <w:sz w:val="24"/>
          <w:szCs w:val="24"/>
        </w:rPr>
        <w:t>DATA_TYPE_SET_TARGET（111 / 0x6F）</w:t>
      </w:r>
    </w:p>
    <w:p w14:paraId="1DCB15C8">
      <w:pPr>
        <w:rPr>
          <w:rFonts w:hint="eastAsia" w:ascii="仿宋" w:hAnsi="仿宋" w:eastAsia="仿宋" w:cs="仿宋"/>
          <w:sz w:val="24"/>
          <w:szCs w:val="24"/>
        </w:rPr>
      </w:pPr>
      <w:r>
        <w:rPr>
          <w:rFonts w:hint="eastAsia" w:ascii="Arial" w:hAnsi="Arial" w:eastAsia="Arial" w:cs="仿宋"/>
          <w:sz w:val="24"/>
          <w:szCs w:val="24"/>
        </w:rPr>
        <w:t>Data example:</w:t>
      </w:r>
    </w:p>
    <w:p w14:paraId="02B2ADFD">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"step": 8000,</w:t>
      </w:r>
      <w:r>
        <w:rPr>
          <w:rFonts w:hint="eastAsia" w:ascii="Arial" w:hAnsi="Arial" w:eastAsia="Arial" w:cs="仿宋"/>
          <w:sz w:val="24"/>
          <w:szCs w:val="24"/>
        </w:rPr>
        <w:br w:type="textWrapping"/>
      </w:r>
      <w:r>
        <w:rPr>
          <w:rFonts w:hint="eastAsia" w:ascii="Arial" w:hAnsi="Arial" w:eastAsia="Arial" w:cs="仿宋"/>
          <w:sz w:val="24"/>
          <w:szCs w:val="24"/>
        </w:rPr>
        <w:t xml:space="preserve">  "distance": 5000,</w:t>
      </w:r>
      <w:r>
        <w:rPr>
          <w:rFonts w:hint="eastAsia" w:ascii="Arial" w:hAnsi="Arial" w:eastAsia="Arial" w:cs="仿宋"/>
          <w:sz w:val="24"/>
          <w:szCs w:val="24"/>
        </w:rPr>
        <w:br w:type="textWrapping"/>
      </w:r>
      <w:r>
        <w:rPr>
          <w:rFonts w:hint="eastAsia" w:ascii="Arial" w:hAnsi="Arial" w:eastAsia="Arial" w:cs="仿宋"/>
          <w:sz w:val="24"/>
          <w:szCs w:val="24"/>
        </w:rPr>
        <w:t xml:space="preserve">  "calorie": 300,</w:t>
      </w:r>
      <w:r>
        <w:rPr>
          <w:rFonts w:hint="eastAsia" w:ascii="Arial" w:hAnsi="Arial" w:eastAsia="Arial" w:cs="仿宋"/>
          <w:sz w:val="24"/>
          <w:szCs w:val="24"/>
        </w:rPr>
        <w:br w:type="textWrapping"/>
      </w:r>
      <w:r>
        <w:rPr>
          <w:rFonts w:hint="eastAsia" w:ascii="Arial" w:hAnsi="Arial" w:eastAsia="Arial" w:cs="仿宋"/>
          <w:sz w:val="24"/>
          <w:szCs w:val="24"/>
        </w:rPr>
        <w:t xml:space="preserve">  "sleep": 480,</w:t>
      </w:r>
      <w:r>
        <w:rPr>
          <w:rFonts w:hint="eastAsia" w:ascii="Arial" w:hAnsi="Arial" w:eastAsia="Arial" w:cs="仿宋"/>
          <w:sz w:val="24"/>
          <w:szCs w:val="24"/>
        </w:rPr>
        <w:br w:type="textWrapping"/>
      </w:r>
      <w:r>
        <w:rPr>
          <w:rFonts w:hint="eastAsia" w:ascii="Arial" w:hAnsi="Arial" w:eastAsia="Arial" w:cs="仿宋"/>
          <w:sz w:val="24"/>
          <w:szCs w:val="24"/>
        </w:rPr>
        <w:t xml:space="preserve">  "sprotTime": 60</w:t>
      </w:r>
      <w:r>
        <w:rPr>
          <w:rFonts w:hint="eastAsia" w:ascii="Arial" w:hAnsi="Arial" w:eastAsia="Arial" w:cs="仿宋"/>
          <w:sz w:val="24"/>
          <w:szCs w:val="24"/>
        </w:rPr>
        <w:br w:type="textWrapping"/>
      </w:r>
      <w:r>
        <w:rPr>
          <w:rFonts w:hint="eastAsia" w:ascii="Arial" w:hAnsi="Arial" w:eastAsia="Arial" w:cs="仿宋"/>
          <w:sz w:val="24"/>
          <w:szCs w:val="24"/>
        </w:rPr>
        <w:t>}</w:t>
      </w:r>
    </w:p>
    <w:p w14:paraId="12042F6A">
      <w:pPr>
        <w:rPr>
          <w:rFonts w:hint="eastAsia" w:ascii="仿宋" w:hAnsi="仿宋" w:eastAsia="仿宋" w:cs="仿宋"/>
          <w:sz w:val="24"/>
          <w:szCs w:val="24"/>
        </w:rPr>
      </w:pPr>
      <w:r>
        <w:rPr>
          <w:rFonts w:hint="eastAsia" w:ascii="Arial" w:hAnsi="Arial" w:eastAsia="Arial" w:cs="仿宋"/>
          <w:sz w:val="24"/>
          <w:szCs w:val="24"/>
        </w:rPr>
        <w:t>Field description:</w:t>
      </w:r>
    </w:p>
    <w:p w14:paraId="07F12E7F">
      <w:pPr>
        <w:pStyle w:val="16"/>
        <w:rPr>
          <w:rFonts w:hint="eastAsia" w:ascii="仿宋" w:hAnsi="仿宋" w:eastAsia="仿宋" w:cs="仿宋"/>
          <w:sz w:val="24"/>
          <w:szCs w:val="24"/>
        </w:rPr>
      </w:pPr>
      <w:r>
        <w:rPr>
          <w:rFonts w:hint="eastAsia" w:ascii="Arial" w:hAnsi="Arial" w:eastAsia="Arial" w:cs="仿宋"/>
          <w:sz w:val="24"/>
          <w:szCs w:val="24"/>
        </w:rPr>
        <w:t>The device returns the current target values. sprotTime is the activity-duration target (unit depends on the device).</w:t>
      </w:r>
    </w:p>
    <w:p w14:paraId="607A05B6">
      <w:pPr>
        <w:pStyle w:val="4"/>
        <w:rPr>
          <w:rFonts w:hint="eastAsia" w:ascii="仿宋" w:hAnsi="仿宋" w:eastAsia="仿宋" w:cs="仿宋"/>
          <w:sz w:val="24"/>
          <w:szCs w:val="24"/>
        </w:rPr>
      </w:pPr>
      <w:r>
        <w:rPr>
          <w:rFonts w:hint="eastAsia" w:ascii="Arial" w:hAnsi="Arial" w:eastAsia="Arial" w:cs="仿宋"/>
          <w:sz w:val="24"/>
          <w:szCs w:val="24"/>
        </w:rPr>
        <w:t>DATA_TYPE_MESSAGE_SWITCH（124 / 0x7C）</w:t>
      </w:r>
    </w:p>
    <w:p w14:paraId="0FBCB94D">
      <w:pPr>
        <w:rPr>
          <w:rFonts w:hint="eastAsia" w:ascii="仿宋" w:hAnsi="仿宋" w:eastAsia="仿宋" w:cs="仿宋"/>
          <w:sz w:val="24"/>
          <w:szCs w:val="24"/>
        </w:rPr>
      </w:pPr>
      <w:r>
        <w:rPr>
          <w:rFonts w:hint="eastAsia" w:ascii="Arial" w:hAnsi="Arial" w:eastAsia="Arial" w:cs="仿宋"/>
          <w:sz w:val="24"/>
          <w:szCs w:val="24"/>
        </w:rPr>
        <w:t>Data example:</w:t>
      </w:r>
    </w:p>
    <w:p w14:paraId="036203F5">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"allSwitch": 1,</w:t>
      </w:r>
      <w:r>
        <w:rPr>
          <w:rFonts w:hint="eastAsia" w:ascii="Arial" w:hAnsi="Arial" w:eastAsia="Arial" w:cs="仿宋"/>
          <w:sz w:val="24"/>
          <w:szCs w:val="24"/>
        </w:rPr>
        <w:br w:type="textWrapping"/>
      </w:r>
      <w:r>
        <w:rPr>
          <w:rFonts w:hint="eastAsia" w:ascii="Arial" w:hAnsi="Arial" w:eastAsia="Arial" w:cs="仿宋"/>
          <w:sz w:val="24"/>
          <w:szCs w:val="24"/>
        </w:rPr>
        <w:t xml:space="preserve">  "qq": 1,</w:t>
      </w:r>
      <w:r>
        <w:rPr>
          <w:rFonts w:hint="eastAsia" w:ascii="Arial" w:hAnsi="Arial" w:eastAsia="Arial" w:cs="仿宋"/>
          <w:sz w:val="24"/>
          <w:szCs w:val="24"/>
        </w:rPr>
        <w:br w:type="textWrapping"/>
      </w:r>
      <w:r>
        <w:rPr>
          <w:rFonts w:hint="eastAsia" w:ascii="Arial" w:hAnsi="Arial" w:eastAsia="Arial" w:cs="仿宋"/>
          <w:sz w:val="24"/>
          <w:szCs w:val="24"/>
        </w:rPr>
        <w:t xml:space="preserve">  "wechat": 1,</w:t>
      </w:r>
      <w:r>
        <w:rPr>
          <w:rFonts w:hint="eastAsia" w:ascii="Arial" w:hAnsi="Arial" w:eastAsia="Arial" w:cs="仿宋"/>
          <w:sz w:val="24"/>
          <w:szCs w:val="24"/>
        </w:rPr>
        <w:br w:type="textWrapping"/>
      </w:r>
      <w:r>
        <w:rPr>
          <w:rFonts w:hint="eastAsia" w:ascii="Arial" w:hAnsi="Arial" w:eastAsia="Arial" w:cs="仿宋"/>
          <w:sz w:val="24"/>
          <w:szCs w:val="24"/>
        </w:rPr>
        <w:t xml:space="preserve">  "email": 0,</w:t>
      </w:r>
      <w:r>
        <w:rPr>
          <w:rFonts w:hint="eastAsia" w:ascii="Arial" w:hAnsi="Arial" w:eastAsia="Arial" w:cs="仿宋"/>
          <w:sz w:val="24"/>
          <w:szCs w:val="24"/>
        </w:rPr>
        <w:br w:type="textWrapping"/>
      </w:r>
      <w:r>
        <w:rPr>
          <w:rFonts w:hint="eastAsia" w:ascii="Arial" w:hAnsi="Arial" w:eastAsia="Arial" w:cs="仿宋"/>
          <w:sz w:val="24"/>
          <w:szCs w:val="24"/>
        </w:rPr>
        <w:t xml:space="preserve">  "facebook": 0,</w:t>
      </w:r>
      <w:r>
        <w:rPr>
          <w:rFonts w:hint="eastAsia" w:ascii="Arial" w:hAnsi="Arial" w:eastAsia="Arial" w:cs="仿宋"/>
          <w:sz w:val="24"/>
          <w:szCs w:val="24"/>
        </w:rPr>
        <w:br w:type="textWrapping"/>
      </w:r>
      <w:r>
        <w:rPr>
          <w:rFonts w:hint="eastAsia" w:ascii="Arial" w:hAnsi="Arial" w:eastAsia="Arial" w:cs="仿宋"/>
          <w:sz w:val="24"/>
          <w:szCs w:val="24"/>
        </w:rPr>
        <w:t xml:space="preserve">  "twitter": 0,</w:t>
      </w:r>
      <w:r>
        <w:rPr>
          <w:rFonts w:hint="eastAsia" w:ascii="Arial" w:hAnsi="Arial" w:eastAsia="Arial" w:cs="仿宋"/>
          <w:sz w:val="24"/>
          <w:szCs w:val="24"/>
        </w:rPr>
        <w:br w:type="textWrapping"/>
      </w:r>
      <w:r>
        <w:rPr>
          <w:rFonts w:hint="eastAsia" w:ascii="Arial" w:hAnsi="Arial" w:eastAsia="Arial" w:cs="仿宋"/>
          <w:sz w:val="24"/>
          <w:szCs w:val="24"/>
        </w:rPr>
        <w:t xml:space="preserve">  "whatsapp": 0,</w:t>
      </w:r>
      <w:r>
        <w:rPr>
          <w:rFonts w:hint="eastAsia" w:ascii="Arial" w:hAnsi="Arial" w:eastAsia="Arial" w:cs="仿宋"/>
          <w:sz w:val="24"/>
          <w:szCs w:val="24"/>
        </w:rPr>
        <w:br w:type="textWrapping"/>
      </w:r>
      <w:r>
        <w:rPr>
          <w:rFonts w:hint="eastAsia" w:ascii="Arial" w:hAnsi="Arial" w:eastAsia="Arial" w:cs="仿宋"/>
          <w:sz w:val="24"/>
          <w:szCs w:val="24"/>
        </w:rPr>
        <w:t xml:space="preserve">  "instagram": 0,</w:t>
      </w:r>
      <w:r>
        <w:rPr>
          <w:rFonts w:hint="eastAsia" w:ascii="Arial" w:hAnsi="Arial" w:eastAsia="Arial" w:cs="仿宋"/>
          <w:sz w:val="24"/>
          <w:szCs w:val="24"/>
        </w:rPr>
        <w:br w:type="textWrapping"/>
      </w:r>
      <w:r>
        <w:rPr>
          <w:rFonts w:hint="eastAsia" w:ascii="Arial" w:hAnsi="Arial" w:eastAsia="Arial" w:cs="仿宋"/>
          <w:sz w:val="24"/>
          <w:szCs w:val="24"/>
        </w:rPr>
        <w:t xml:space="preserve">  "skype": 0,</w:t>
      </w:r>
      <w:r>
        <w:rPr>
          <w:rFonts w:hint="eastAsia" w:ascii="Arial" w:hAnsi="Arial" w:eastAsia="Arial" w:cs="仿宋"/>
          <w:sz w:val="24"/>
          <w:szCs w:val="24"/>
        </w:rPr>
        <w:br w:type="textWrapping"/>
      </w:r>
      <w:r>
        <w:rPr>
          <w:rFonts w:hint="eastAsia" w:ascii="Arial" w:hAnsi="Arial" w:eastAsia="Arial" w:cs="仿宋"/>
          <w:sz w:val="24"/>
          <w:szCs w:val="24"/>
        </w:rPr>
        <w:t xml:space="preserve">  "linkedIn": 0,</w:t>
      </w:r>
      <w:r>
        <w:rPr>
          <w:rFonts w:hint="eastAsia" w:ascii="Arial" w:hAnsi="Arial" w:eastAsia="Arial" w:cs="仿宋"/>
          <w:sz w:val="24"/>
          <w:szCs w:val="24"/>
        </w:rPr>
        <w:br w:type="textWrapping"/>
      </w:r>
      <w:r>
        <w:rPr>
          <w:rFonts w:hint="eastAsia" w:ascii="Arial" w:hAnsi="Arial" w:eastAsia="Arial" w:cs="仿宋"/>
          <w:sz w:val="24"/>
          <w:szCs w:val="24"/>
        </w:rPr>
        <w:t xml:space="preserve">  "line": 0,</w:t>
      </w:r>
      <w:r>
        <w:rPr>
          <w:rFonts w:hint="eastAsia" w:ascii="Arial" w:hAnsi="Arial" w:eastAsia="Arial" w:cs="仿宋"/>
          <w:sz w:val="24"/>
          <w:szCs w:val="24"/>
        </w:rPr>
        <w:br w:type="textWrapping"/>
      </w:r>
      <w:r>
        <w:rPr>
          <w:rFonts w:hint="eastAsia" w:ascii="Arial" w:hAnsi="Arial" w:eastAsia="Arial" w:cs="仿宋"/>
          <w:sz w:val="24"/>
          <w:szCs w:val="24"/>
        </w:rPr>
        <w:t xml:space="preserve">  "other": 0,</w:t>
      </w:r>
      <w:r>
        <w:rPr>
          <w:rFonts w:hint="eastAsia" w:ascii="Arial" w:hAnsi="Arial" w:eastAsia="Arial" w:cs="仿宋"/>
          <w:sz w:val="24"/>
          <w:szCs w:val="24"/>
        </w:rPr>
        <w:br w:type="textWrapping"/>
      </w:r>
      <w:r>
        <w:rPr>
          <w:rFonts w:hint="eastAsia" w:ascii="Arial" w:hAnsi="Arial" w:eastAsia="Arial" w:cs="仿宋"/>
          <w:sz w:val="24"/>
          <w:szCs w:val="24"/>
        </w:rPr>
        <w:t xml:space="preserve">  "kakaoTalk": 0,</w:t>
      </w:r>
      <w:r>
        <w:rPr>
          <w:rFonts w:hint="eastAsia" w:ascii="Arial" w:hAnsi="Arial" w:eastAsia="Arial" w:cs="仿宋"/>
          <w:sz w:val="24"/>
          <w:szCs w:val="24"/>
        </w:rPr>
        <w:br w:type="textWrapping"/>
      </w:r>
      <w:r>
        <w:rPr>
          <w:rFonts w:hint="eastAsia" w:ascii="Arial" w:hAnsi="Arial" w:eastAsia="Arial" w:cs="仿宋"/>
          <w:sz w:val="24"/>
          <w:szCs w:val="24"/>
        </w:rPr>
        <w:t xml:space="preserve">  "telegram": 0</w:t>
      </w:r>
      <w:r>
        <w:rPr>
          <w:rFonts w:hint="eastAsia" w:ascii="Arial" w:hAnsi="Arial" w:eastAsia="Arial" w:cs="仿宋"/>
          <w:sz w:val="24"/>
          <w:szCs w:val="24"/>
        </w:rPr>
        <w:br w:type="textWrapping"/>
      </w:r>
      <w:r>
        <w:rPr>
          <w:rFonts w:hint="eastAsia" w:ascii="Arial" w:hAnsi="Arial" w:eastAsia="Arial" w:cs="仿宋"/>
          <w:sz w:val="24"/>
          <w:szCs w:val="24"/>
        </w:rPr>
        <w:t>}</w:t>
      </w:r>
    </w:p>
    <w:p w14:paraId="3F5B51B6">
      <w:pPr>
        <w:rPr>
          <w:rFonts w:hint="eastAsia" w:ascii="仿宋" w:hAnsi="仿宋" w:eastAsia="仿宋" w:cs="仿宋"/>
          <w:sz w:val="24"/>
          <w:szCs w:val="24"/>
        </w:rPr>
      </w:pPr>
      <w:r>
        <w:rPr>
          <w:rFonts w:hint="eastAsia" w:ascii="Arial" w:hAnsi="Arial" w:eastAsia="Arial" w:cs="仿宋"/>
          <w:sz w:val="24"/>
          <w:szCs w:val="24"/>
        </w:rPr>
        <w:t>Field description:</w:t>
      </w:r>
    </w:p>
    <w:p w14:paraId="2A54EAED">
      <w:pPr>
        <w:pStyle w:val="16"/>
        <w:rPr>
          <w:rFonts w:hint="eastAsia" w:ascii="仿宋" w:hAnsi="仿宋" w:eastAsia="仿宋" w:cs="仿宋"/>
          <w:sz w:val="24"/>
          <w:szCs w:val="24"/>
        </w:rPr>
      </w:pPr>
      <w:r>
        <w:rPr>
          <w:rFonts w:hint="eastAsia" w:ascii="Arial" w:hAnsi="Arial" w:eastAsia="Arial" w:cs="仿宋"/>
          <w:sz w:val="24"/>
          <w:szCs w:val="24"/>
        </w:rPr>
        <w:t>Each field is parsed from bit values: 1=on, 0=off.</w:t>
      </w:r>
    </w:p>
    <w:p w14:paraId="16FD4725">
      <w:pPr>
        <w:pStyle w:val="4"/>
        <w:rPr>
          <w:rFonts w:hint="eastAsia" w:ascii="仿宋" w:hAnsi="仿宋" w:eastAsia="仿宋" w:cs="仿宋"/>
          <w:sz w:val="24"/>
          <w:szCs w:val="24"/>
        </w:rPr>
      </w:pPr>
      <w:r>
        <w:rPr>
          <w:rFonts w:hint="eastAsia" w:ascii="Arial" w:hAnsi="Arial" w:eastAsia="Arial" w:cs="仿宋"/>
          <w:sz w:val="24"/>
          <w:szCs w:val="24"/>
        </w:rPr>
        <w:t>DATA_TYPE_SITTING_REMIND（114 / 0x72）</w:t>
      </w:r>
    </w:p>
    <w:p w14:paraId="6DBBCFB2">
      <w:pPr>
        <w:rPr>
          <w:rFonts w:hint="eastAsia" w:ascii="仿宋" w:hAnsi="仿宋" w:eastAsia="仿宋" w:cs="仿宋"/>
          <w:sz w:val="24"/>
          <w:szCs w:val="24"/>
        </w:rPr>
      </w:pPr>
      <w:r>
        <w:rPr>
          <w:rFonts w:hint="eastAsia" w:ascii="Arial" w:hAnsi="Arial" w:eastAsia="Arial" w:cs="仿宋"/>
          <w:sz w:val="24"/>
          <w:szCs w:val="24"/>
        </w:rPr>
        <w:t>Data example:</w:t>
      </w:r>
    </w:p>
    <w:p w14:paraId="6B4D7176">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"isOpen": 1,</w:t>
      </w:r>
      <w:r>
        <w:rPr>
          <w:rFonts w:hint="eastAsia" w:ascii="Arial" w:hAnsi="Arial" w:eastAsia="Arial" w:cs="仿宋"/>
          <w:sz w:val="24"/>
          <w:szCs w:val="24"/>
        </w:rPr>
        <w:br w:type="textWrapping"/>
      </w:r>
      <w:r>
        <w:rPr>
          <w:rFonts w:hint="eastAsia" w:ascii="Arial" w:hAnsi="Arial" w:eastAsia="Arial" w:cs="仿宋"/>
          <w:sz w:val="24"/>
          <w:szCs w:val="24"/>
        </w:rPr>
        <w:t xml:space="preserve">  "noon_onoff": 1,</w:t>
      </w:r>
      <w:r>
        <w:rPr>
          <w:rFonts w:hint="eastAsia" w:ascii="Arial" w:hAnsi="Arial" w:eastAsia="Arial" w:cs="仿宋"/>
          <w:sz w:val="24"/>
          <w:szCs w:val="24"/>
        </w:rPr>
        <w:br w:type="textWrapping"/>
      </w:r>
      <w:r>
        <w:rPr>
          <w:rFonts w:hint="eastAsia" w:ascii="Arial" w:hAnsi="Arial" w:eastAsia="Arial" w:cs="仿宋"/>
          <w:sz w:val="24"/>
          <w:szCs w:val="24"/>
        </w:rPr>
        <w:t xml:space="preserve">  "week_repeat": 127,</w:t>
      </w:r>
      <w:r>
        <w:rPr>
          <w:rFonts w:hint="eastAsia" w:ascii="Arial" w:hAnsi="Arial" w:eastAsia="Arial" w:cs="仿宋"/>
          <w:sz w:val="24"/>
          <w:szCs w:val="24"/>
        </w:rPr>
        <w:br w:type="textWrapping"/>
      </w:r>
      <w:r>
        <w:rPr>
          <w:rFonts w:hint="eastAsia" w:ascii="Arial" w:hAnsi="Arial" w:eastAsia="Arial" w:cs="仿宋"/>
          <w:sz w:val="24"/>
          <w:szCs w:val="24"/>
        </w:rPr>
        <w:t xml:space="preserve">  "startHour": 9,</w:t>
      </w:r>
      <w:r>
        <w:rPr>
          <w:rFonts w:hint="eastAsia" w:ascii="Arial" w:hAnsi="Arial" w:eastAsia="Arial" w:cs="仿宋"/>
          <w:sz w:val="24"/>
          <w:szCs w:val="24"/>
        </w:rPr>
        <w:br w:type="textWrapping"/>
      </w:r>
      <w:r>
        <w:rPr>
          <w:rFonts w:hint="eastAsia" w:ascii="Arial" w:hAnsi="Arial" w:eastAsia="Arial" w:cs="仿宋"/>
          <w:sz w:val="24"/>
          <w:szCs w:val="24"/>
        </w:rPr>
        <w:t xml:space="preserve">  "startMin": 0,</w:t>
      </w:r>
      <w:r>
        <w:rPr>
          <w:rFonts w:hint="eastAsia" w:ascii="Arial" w:hAnsi="Arial" w:eastAsia="Arial" w:cs="仿宋"/>
          <w:sz w:val="24"/>
          <w:szCs w:val="24"/>
        </w:rPr>
        <w:br w:type="textWrapping"/>
      </w:r>
      <w:r>
        <w:rPr>
          <w:rFonts w:hint="eastAsia" w:ascii="Arial" w:hAnsi="Arial" w:eastAsia="Arial" w:cs="仿宋"/>
          <w:sz w:val="24"/>
          <w:szCs w:val="24"/>
        </w:rPr>
        <w:t xml:space="preserve">  "endHour": 18,</w:t>
      </w:r>
      <w:r>
        <w:rPr>
          <w:rFonts w:hint="eastAsia" w:ascii="Arial" w:hAnsi="Arial" w:eastAsia="Arial" w:cs="仿宋"/>
          <w:sz w:val="24"/>
          <w:szCs w:val="24"/>
        </w:rPr>
        <w:br w:type="textWrapping"/>
      </w:r>
      <w:r>
        <w:rPr>
          <w:rFonts w:hint="eastAsia" w:ascii="Arial" w:hAnsi="Arial" w:eastAsia="Arial" w:cs="仿宋"/>
          <w:sz w:val="24"/>
          <w:szCs w:val="24"/>
        </w:rPr>
        <w:t xml:space="preserve">  "endMin": 0</w:t>
      </w:r>
      <w:r>
        <w:rPr>
          <w:rFonts w:hint="eastAsia" w:ascii="Arial" w:hAnsi="Arial" w:eastAsia="Arial" w:cs="仿宋"/>
          <w:sz w:val="24"/>
          <w:szCs w:val="24"/>
        </w:rPr>
        <w:br w:type="textWrapping"/>
      </w:r>
      <w:r>
        <w:rPr>
          <w:rFonts w:hint="eastAsia" w:ascii="Arial" w:hAnsi="Arial" w:eastAsia="Arial" w:cs="仿宋"/>
          <w:sz w:val="24"/>
          <w:szCs w:val="24"/>
        </w:rPr>
        <w:t>}</w:t>
      </w:r>
    </w:p>
    <w:p w14:paraId="244A57E2">
      <w:pPr>
        <w:rPr>
          <w:rFonts w:hint="eastAsia" w:ascii="仿宋" w:hAnsi="仿宋" w:eastAsia="仿宋" w:cs="仿宋"/>
          <w:sz w:val="24"/>
          <w:szCs w:val="24"/>
        </w:rPr>
      </w:pPr>
      <w:r>
        <w:rPr>
          <w:rFonts w:hint="eastAsia" w:ascii="Arial" w:hAnsi="Arial" w:eastAsia="Arial" w:cs="仿宋"/>
          <w:sz w:val="24"/>
          <w:szCs w:val="24"/>
        </w:rPr>
        <w:t>Field description:</w:t>
      </w:r>
    </w:p>
    <w:p w14:paraId="18FBAE60">
      <w:pPr>
        <w:pStyle w:val="16"/>
        <w:rPr>
          <w:rFonts w:hint="eastAsia" w:ascii="仿宋" w:hAnsi="仿宋" w:eastAsia="仿宋" w:cs="仿宋"/>
          <w:sz w:val="24"/>
          <w:szCs w:val="24"/>
        </w:rPr>
      </w:pPr>
      <w:r>
        <w:rPr>
          <w:rFonts w:hint="eastAsia" w:ascii="Arial" w:hAnsi="Arial" w:eastAsia="Arial" w:cs="仿宋"/>
          <w:sz w:val="24"/>
          <w:szCs w:val="24"/>
        </w:rPr>
        <w:t>Sedentary-reminder settings readback/report. noon_onoff is the lunch-break Do Not Disturb switch (no reminder from 12:00 to 14:00).</w:t>
      </w:r>
    </w:p>
    <w:p w14:paraId="0E04EBDC">
      <w:pPr>
        <w:pStyle w:val="4"/>
        <w:rPr>
          <w:rFonts w:hint="eastAsia" w:ascii="仿宋" w:hAnsi="仿宋" w:eastAsia="仿宋" w:cs="仿宋"/>
          <w:sz w:val="24"/>
          <w:szCs w:val="24"/>
        </w:rPr>
      </w:pPr>
      <w:r>
        <w:rPr>
          <w:rFonts w:hint="eastAsia" w:ascii="Arial" w:hAnsi="Arial" w:eastAsia="Arial" w:cs="仿宋"/>
          <w:sz w:val="24"/>
          <w:szCs w:val="24"/>
        </w:rPr>
        <w:t>DATA_TYPE_FORGET_DISTURB（115 / 0x73）</w:t>
      </w:r>
    </w:p>
    <w:p w14:paraId="06D07F33">
      <w:pPr>
        <w:rPr>
          <w:rFonts w:hint="eastAsia" w:ascii="仿宋" w:hAnsi="仿宋" w:eastAsia="仿宋" w:cs="仿宋"/>
          <w:sz w:val="24"/>
          <w:szCs w:val="24"/>
        </w:rPr>
      </w:pPr>
      <w:r>
        <w:rPr>
          <w:rFonts w:hint="eastAsia" w:ascii="Arial" w:hAnsi="Arial" w:eastAsia="Arial" w:cs="仿宋"/>
          <w:sz w:val="24"/>
          <w:szCs w:val="24"/>
        </w:rPr>
        <w:t>Data example:</w:t>
      </w:r>
    </w:p>
    <w:p w14:paraId="568EFF9F">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"count": 1,</w:t>
      </w:r>
      <w:r>
        <w:rPr>
          <w:rFonts w:hint="eastAsia" w:ascii="Arial" w:hAnsi="Arial" w:eastAsia="Arial" w:cs="仿宋"/>
          <w:sz w:val="24"/>
          <w:szCs w:val="24"/>
        </w:rPr>
        <w:br w:type="textWrapping"/>
      </w:r>
      <w:r>
        <w:rPr>
          <w:rFonts w:hint="eastAsia" w:ascii="Arial" w:hAnsi="Arial" w:eastAsia="Arial" w:cs="仿宋"/>
          <w:sz w:val="24"/>
          <w:szCs w:val="24"/>
        </w:rPr>
        <w:t xml:space="preserve">  "switch_flag": 1,</w:t>
      </w:r>
      <w:r>
        <w:rPr>
          <w:rFonts w:hint="eastAsia" w:ascii="Arial" w:hAnsi="Arial" w:eastAsia="Arial" w:cs="仿宋"/>
          <w:sz w:val="24"/>
          <w:szCs w:val="24"/>
        </w:rPr>
        <w:br w:type="textWrapping"/>
      </w:r>
      <w:r>
        <w:rPr>
          <w:rFonts w:hint="eastAsia" w:ascii="Arial" w:hAnsi="Arial" w:eastAsia="Arial" w:cs="仿宋"/>
          <w:sz w:val="24"/>
          <w:szCs w:val="24"/>
        </w:rPr>
        <w:t xml:space="preserve">  "disturbs": [{"startHour": 23, "startMin": 0, "endHour": 7, "endMin": 0}]</w:t>
      </w:r>
      <w:r>
        <w:rPr>
          <w:rFonts w:hint="eastAsia" w:ascii="Arial" w:hAnsi="Arial" w:eastAsia="Arial" w:cs="仿宋"/>
          <w:sz w:val="24"/>
          <w:szCs w:val="24"/>
        </w:rPr>
        <w:br w:type="textWrapping"/>
      </w:r>
      <w:r>
        <w:rPr>
          <w:rFonts w:hint="eastAsia" w:ascii="Arial" w:hAnsi="Arial" w:eastAsia="Arial" w:cs="仿宋"/>
          <w:sz w:val="24"/>
          <w:szCs w:val="24"/>
        </w:rPr>
        <w:t>}</w:t>
      </w:r>
    </w:p>
    <w:p w14:paraId="1D5C85E4">
      <w:pPr>
        <w:rPr>
          <w:rFonts w:hint="eastAsia" w:ascii="仿宋" w:hAnsi="仿宋" w:eastAsia="仿宋" w:cs="仿宋"/>
          <w:sz w:val="24"/>
          <w:szCs w:val="24"/>
        </w:rPr>
      </w:pPr>
      <w:r>
        <w:rPr>
          <w:rFonts w:hint="eastAsia" w:ascii="Arial" w:hAnsi="Arial" w:eastAsia="Arial" w:cs="仿宋"/>
          <w:sz w:val="24"/>
          <w:szCs w:val="24"/>
        </w:rPr>
        <w:t>Field description:</w:t>
      </w:r>
    </w:p>
    <w:p w14:paraId="172A1EB3">
      <w:pPr>
        <w:pStyle w:val="16"/>
        <w:rPr>
          <w:rFonts w:hint="eastAsia" w:ascii="仿宋" w:hAnsi="仿宋" w:eastAsia="仿宋" w:cs="仿宋"/>
          <w:sz w:val="24"/>
          <w:szCs w:val="24"/>
        </w:rPr>
      </w:pPr>
      <w:r>
        <w:rPr>
          <w:rFonts w:hint="eastAsia" w:ascii="Arial" w:hAnsi="Arial" w:eastAsia="Arial" w:cs="仿宋"/>
          <w:sz w:val="24"/>
          <w:szCs w:val="24"/>
        </w:rPr>
        <w:t>Do Not Disturb periods: multiple time ranges are supported.</w:t>
      </w:r>
    </w:p>
    <w:p w14:paraId="7B42E8A1">
      <w:pPr>
        <w:pStyle w:val="4"/>
        <w:rPr>
          <w:rFonts w:hint="eastAsia" w:ascii="仿宋" w:hAnsi="仿宋" w:eastAsia="仿宋" w:cs="仿宋"/>
          <w:sz w:val="24"/>
          <w:szCs w:val="24"/>
        </w:rPr>
      </w:pPr>
      <w:r>
        <w:rPr>
          <w:rFonts w:hint="eastAsia" w:ascii="Arial" w:hAnsi="Arial" w:eastAsia="Arial" w:cs="仿宋"/>
          <w:sz w:val="24"/>
          <w:szCs w:val="24"/>
        </w:rPr>
        <w:t>DATA_TYPE_USERINFO（102 / 0x66）</w:t>
      </w:r>
    </w:p>
    <w:p w14:paraId="641CC3C3">
      <w:pPr>
        <w:rPr>
          <w:rFonts w:hint="eastAsia" w:ascii="仿宋" w:hAnsi="仿宋" w:eastAsia="仿宋" w:cs="仿宋"/>
          <w:sz w:val="24"/>
          <w:szCs w:val="24"/>
        </w:rPr>
      </w:pPr>
      <w:r>
        <w:rPr>
          <w:rFonts w:hint="eastAsia" w:ascii="Arial" w:hAnsi="Arial" w:eastAsia="Arial" w:cs="仿宋"/>
          <w:sz w:val="24"/>
          <w:szCs w:val="24"/>
        </w:rPr>
        <w:t>Data example:</w:t>
      </w:r>
    </w:p>
    <w:p w14:paraId="397369D0">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"userID": "12345",</w:t>
      </w:r>
      <w:r>
        <w:rPr>
          <w:rFonts w:hint="eastAsia" w:ascii="Arial" w:hAnsi="Arial" w:eastAsia="Arial" w:cs="仿宋"/>
          <w:sz w:val="24"/>
          <w:szCs w:val="24"/>
        </w:rPr>
        <w:br w:type="textWrapping"/>
      </w:r>
      <w:r>
        <w:rPr>
          <w:rFonts w:hint="eastAsia" w:ascii="Arial" w:hAnsi="Arial" w:eastAsia="Arial" w:cs="仿宋"/>
          <w:sz w:val="24"/>
          <w:szCs w:val="24"/>
        </w:rPr>
        <w:t xml:space="preserve">  "age": 18,</w:t>
      </w:r>
      <w:r>
        <w:rPr>
          <w:rFonts w:hint="eastAsia" w:ascii="Arial" w:hAnsi="Arial" w:eastAsia="Arial" w:cs="仿宋"/>
          <w:sz w:val="24"/>
          <w:szCs w:val="24"/>
        </w:rPr>
        <w:br w:type="textWrapping"/>
      </w:r>
      <w:r>
        <w:rPr>
          <w:rFonts w:hint="eastAsia" w:ascii="Arial" w:hAnsi="Arial" w:eastAsia="Arial" w:cs="仿宋"/>
          <w:sz w:val="24"/>
          <w:szCs w:val="24"/>
        </w:rPr>
        <w:t xml:space="preserve">  "sex": 1,</w:t>
      </w:r>
      <w:r>
        <w:rPr>
          <w:rFonts w:hint="eastAsia" w:ascii="Arial" w:hAnsi="Arial" w:eastAsia="Arial" w:cs="仿宋"/>
          <w:sz w:val="24"/>
          <w:szCs w:val="24"/>
        </w:rPr>
        <w:br w:type="textWrapping"/>
      </w:r>
      <w:r>
        <w:rPr>
          <w:rFonts w:hint="eastAsia" w:ascii="Arial" w:hAnsi="Arial" w:eastAsia="Arial" w:cs="仿宋"/>
          <w:sz w:val="24"/>
          <w:szCs w:val="24"/>
        </w:rPr>
        <w:t xml:space="preserve">  "userHeight": 170,</w:t>
      </w:r>
      <w:r>
        <w:rPr>
          <w:rFonts w:hint="eastAsia" w:ascii="Arial" w:hAnsi="Arial" w:eastAsia="Arial" w:cs="仿宋"/>
          <w:sz w:val="24"/>
          <w:szCs w:val="24"/>
        </w:rPr>
        <w:br w:type="textWrapping"/>
      </w:r>
      <w:r>
        <w:rPr>
          <w:rFonts w:hint="eastAsia" w:ascii="Arial" w:hAnsi="Arial" w:eastAsia="Arial" w:cs="仿宋"/>
          <w:sz w:val="24"/>
          <w:szCs w:val="24"/>
        </w:rPr>
        <w:t xml:space="preserve">  "userWeight": 60,</w:t>
      </w:r>
      <w:r>
        <w:rPr>
          <w:rFonts w:hint="eastAsia" w:ascii="Arial" w:hAnsi="Arial" w:eastAsia="Arial" w:cs="仿宋"/>
          <w:sz w:val="24"/>
          <w:szCs w:val="24"/>
        </w:rPr>
        <w:br w:type="textWrapping"/>
      </w:r>
      <w:r>
        <w:rPr>
          <w:rFonts w:hint="eastAsia" w:ascii="Arial" w:hAnsi="Arial" w:eastAsia="Arial" w:cs="仿宋"/>
          <w:sz w:val="24"/>
          <w:szCs w:val="24"/>
        </w:rPr>
        <w:t xml:space="preserve">  "lrHand": 0</w:t>
      </w:r>
      <w:r>
        <w:rPr>
          <w:rFonts w:hint="eastAsia" w:ascii="Arial" w:hAnsi="Arial" w:eastAsia="Arial" w:cs="仿宋"/>
          <w:sz w:val="24"/>
          <w:szCs w:val="24"/>
        </w:rPr>
        <w:br w:type="textWrapping"/>
      </w:r>
      <w:r>
        <w:rPr>
          <w:rFonts w:hint="eastAsia" w:ascii="Arial" w:hAnsi="Arial" w:eastAsia="Arial" w:cs="仿宋"/>
          <w:sz w:val="24"/>
          <w:szCs w:val="24"/>
        </w:rPr>
        <w:t>}</w:t>
      </w:r>
    </w:p>
    <w:p w14:paraId="28DB5ED9">
      <w:pPr>
        <w:rPr>
          <w:rFonts w:hint="eastAsia" w:ascii="仿宋" w:hAnsi="仿宋" w:eastAsia="仿宋" w:cs="仿宋"/>
          <w:sz w:val="24"/>
          <w:szCs w:val="24"/>
        </w:rPr>
      </w:pPr>
      <w:r>
        <w:rPr>
          <w:rFonts w:hint="eastAsia" w:ascii="Arial" w:hAnsi="Arial" w:eastAsia="Arial" w:cs="仿宋"/>
          <w:sz w:val="24"/>
          <w:szCs w:val="24"/>
        </w:rPr>
        <w:t>Field description:</w:t>
      </w:r>
    </w:p>
    <w:p w14:paraId="14BD8C89">
      <w:pPr>
        <w:pStyle w:val="16"/>
        <w:rPr>
          <w:rFonts w:hint="eastAsia" w:ascii="仿宋" w:hAnsi="仿宋" w:eastAsia="仿宋" w:cs="仿宋"/>
          <w:sz w:val="24"/>
          <w:szCs w:val="24"/>
        </w:rPr>
      </w:pPr>
      <w:r>
        <w:rPr>
          <w:rFonts w:hint="eastAsia" w:ascii="Arial" w:hAnsi="Arial" w:eastAsia="Arial" w:cs="仿宋"/>
          <w:sz w:val="24"/>
          <w:szCs w:val="24"/>
        </w:rPr>
        <w:t>User-information readback/report. lrHand: 0=left hand, 1=right hand.</w:t>
      </w:r>
    </w:p>
    <w:p w14:paraId="52CBAA84">
      <w:pPr>
        <w:pStyle w:val="4"/>
        <w:rPr>
          <w:rFonts w:hint="eastAsia" w:ascii="仿宋" w:hAnsi="仿宋" w:eastAsia="仿宋" w:cs="仿宋"/>
          <w:sz w:val="24"/>
          <w:szCs w:val="24"/>
        </w:rPr>
      </w:pPr>
      <w:r>
        <w:rPr>
          <w:rFonts w:hint="eastAsia" w:ascii="Arial" w:hAnsi="Arial" w:eastAsia="Arial" w:cs="仿宋"/>
          <w:sz w:val="24"/>
          <w:szCs w:val="24"/>
        </w:rPr>
        <w:t>DATA_TYPE_UNIT_SETTING（121 / 0x79）</w:t>
      </w:r>
    </w:p>
    <w:p w14:paraId="5AA8E3C9">
      <w:pPr>
        <w:rPr>
          <w:rFonts w:hint="eastAsia" w:ascii="仿宋" w:hAnsi="仿宋" w:eastAsia="仿宋" w:cs="仿宋"/>
          <w:sz w:val="24"/>
          <w:szCs w:val="24"/>
        </w:rPr>
      </w:pPr>
      <w:r>
        <w:rPr>
          <w:rFonts w:hint="eastAsia" w:ascii="Arial" w:hAnsi="Arial" w:eastAsia="Arial" w:cs="仿宋"/>
          <w:sz w:val="24"/>
          <w:szCs w:val="24"/>
        </w:rPr>
        <w:t>Data example:</w:t>
      </w:r>
    </w:p>
    <w:p w14:paraId="2F7A0983">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"weight": 1,</w:t>
      </w:r>
      <w:r>
        <w:rPr>
          <w:rFonts w:hint="eastAsia" w:ascii="Arial" w:hAnsi="Arial" w:eastAsia="Arial" w:cs="仿宋"/>
          <w:sz w:val="24"/>
          <w:szCs w:val="24"/>
        </w:rPr>
        <w:br w:type="textWrapping"/>
      </w:r>
      <w:r>
        <w:rPr>
          <w:rFonts w:hint="eastAsia" w:ascii="Arial" w:hAnsi="Arial" w:eastAsia="Arial" w:cs="仿宋"/>
          <w:sz w:val="24"/>
          <w:szCs w:val="24"/>
        </w:rPr>
        <w:t xml:space="preserve">  "distance": 0,</w:t>
      </w:r>
      <w:r>
        <w:rPr>
          <w:rFonts w:hint="eastAsia" w:ascii="Arial" w:hAnsi="Arial" w:eastAsia="Arial" w:cs="仿宋"/>
          <w:sz w:val="24"/>
          <w:szCs w:val="24"/>
        </w:rPr>
        <w:br w:type="textWrapping"/>
      </w:r>
      <w:r>
        <w:rPr>
          <w:rFonts w:hint="eastAsia" w:ascii="Arial" w:hAnsi="Arial" w:eastAsia="Arial" w:cs="仿宋"/>
          <w:sz w:val="24"/>
          <w:szCs w:val="24"/>
        </w:rPr>
        <w:t xml:space="preserve">  "weather": 0</w:t>
      </w:r>
      <w:r>
        <w:rPr>
          <w:rFonts w:hint="eastAsia" w:ascii="Arial" w:hAnsi="Arial" w:eastAsia="Arial" w:cs="仿宋"/>
          <w:sz w:val="24"/>
          <w:szCs w:val="24"/>
        </w:rPr>
        <w:br w:type="textWrapping"/>
      </w:r>
      <w:r>
        <w:rPr>
          <w:rFonts w:hint="eastAsia" w:ascii="Arial" w:hAnsi="Arial" w:eastAsia="Arial" w:cs="仿宋"/>
          <w:sz w:val="24"/>
          <w:szCs w:val="24"/>
        </w:rPr>
        <w:t>}</w:t>
      </w:r>
    </w:p>
    <w:p w14:paraId="50577530">
      <w:pPr>
        <w:rPr>
          <w:rFonts w:hint="eastAsia" w:ascii="仿宋" w:hAnsi="仿宋" w:eastAsia="仿宋" w:cs="仿宋"/>
          <w:sz w:val="24"/>
          <w:szCs w:val="24"/>
        </w:rPr>
      </w:pPr>
      <w:r>
        <w:rPr>
          <w:rFonts w:hint="eastAsia" w:ascii="Arial" w:hAnsi="Arial" w:eastAsia="Arial" w:cs="仿宋"/>
          <w:sz w:val="24"/>
          <w:szCs w:val="24"/>
        </w:rPr>
        <w:t>Field description:</w:t>
      </w:r>
    </w:p>
    <w:p w14:paraId="4D1B555F">
      <w:pPr>
        <w:pStyle w:val="16"/>
        <w:rPr>
          <w:rFonts w:hint="eastAsia" w:ascii="仿宋" w:hAnsi="仿宋" w:eastAsia="仿宋" w:cs="仿宋"/>
          <w:sz w:val="24"/>
          <w:szCs w:val="24"/>
        </w:rPr>
      </w:pPr>
      <w:r>
        <w:rPr>
          <w:rFonts w:hint="eastAsia" w:ascii="Arial" w:hAnsi="Arial" w:eastAsia="Arial" w:cs="仿宋"/>
          <w:sz w:val="24"/>
          <w:szCs w:val="24"/>
        </w:rPr>
        <w:t>Unit settings are parsed from bit fields in bytes 1 and 2. Exact value meanings depend on the product.</w:t>
      </w:r>
    </w:p>
    <w:p w14:paraId="7085B94D">
      <w:pPr>
        <w:pStyle w:val="4"/>
        <w:rPr>
          <w:rFonts w:hint="eastAsia" w:ascii="仿宋" w:hAnsi="仿宋" w:eastAsia="仿宋" w:cs="仿宋"/>
          <w:sz w:val="24"/>
          <w:szCs w:val="24"/>
        </w:rPr>
      </w:pPr>
      <w:r>
        <w:rPr>
          <w:rFonts w:hint="eastAsia" w:ascii="Arial" w:hAnsi="Arial" w:eastAsia="Arial" w:cs="仿宋"/>
          <w:sz w:val="24"/>
          <w:szCs w:val="24"/>
        </w:rPr>
        <w:t>DATA_TYPE_APP_SPORT（130 / 0x82）</w:t>
      </w:r>
    </w:p>
    <w:p w14:paraId="58109EB1">
      <w:pPr>
        <w:rPr>
          <w:rFonts w:hint="eastAsia" w:ascii="仿宋" w:hAnsi="仿宋" w:eastAsia="仿宋" w:cs="仿宋"/>
          <w:sz w:val="24"/>
          <w:szCs w:val="24"/>
        </w:rPr>
      </w:pPr>
      <w:r>
        <w:rPr>
          <w:rFonts w:hint="eastAsia" w:ascii="Arial" w:hAnsi="Arial" w:eastAsia="Arial" w:cs="仿宋"/>
          <w:sz w:val="24"/>
          <w:szCs w:val="24"/>
        </w:rPr>
        <w:t>Data example:</w:t>
      </w:r>
    </w:p>
    <w:p w14:paraId="7BBD6201">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"type": 1,</w:t>
      </w:r>
      <w:r>
        <w:rPr>
          <w:rFonts w:hint="eastAsia" w:ascii="Arial" w:hAnsi="Arial" w:eastAsia="Arial" w:cs="仿宋"/>
          <w:sz w:val="24"/>
          <w:szCs w:val="24"/>
        </w:rPr>
        <w:br w:type="textWrapping"/>
      </w:r>
      <w:r>
        <w:rPr>
          <w:rFonts w:hint="eastAsia" w:ascii="Arial" w:hAnsi="Arial" w:eastAsia="Arial" w:cs="仿宋"/>
          <w:sz w:val="24"/>
          <w:szCs w:val="24"/>
        </w:rPr>
        <w:t xml:space="preserve">  "status": 1,</w:t>
      </w:r>
      <w:r>
        <w:rPr>
          <w:rFonts w:hint="eastAsia" w:ascii="Arial" w:hAnsi="Arial" w:eastAsia="Arial" w:cs="仿宋"/>
          <w:sz w:val="24"/>
          <w:szCs w:val="24"/>
        </w:rPr>
        <w:br w:type="textWrapping"/>
      </w:r>
      <w:r>
        <w:rPr>
          <w:rFonts w:hint="eastAsia" w:ascii="Arial" w:hAnsi="Arial" w:eastAsia="Arial" w:cs="仿宋"/>
          <w:sz w:val="24"/>
          <w:szCs w:val="24"/>
        </w:rPr>
        <w:t xml:space="preserve">  "time": 300,</w:t>
      </w:r>
      <w:r>
        <w:rPr>
          <w:rFonts w:hint="eastAsia" w:ascii="Arial" w:hAnsi="Arial" w:eastAsia="Arial" w:cs="仿宋"/>
          <w:sz w:val="24"/>
          <w:szCs w:val="24"/>
        </w:rPr>
        <w:br w:type="textWrapping"/>
      </w:r>
      <w:r>
        <w:rPr>
          <w:rFonts w:hint="eastAsia" w:ascii="Arial" w:hAnsi="Arial" w:eastAsia="Arial" w:cs="仿宋"/>
          <w:sz w:val="24"/>
          <w:szCs w:val="24"/>
        </w:rPr>
        <w:t xml:space="preserve">  "distance": 1000</w:t>
      </w:r>
      <w:r>
        <w:rPr>
          <w:rFonts w:hint="eastAsia" w:ascii="Arial" w:hAnsi="Arial" w:eastAsia="Arial" w:cs="仿宋"/>
          <w:sz w:val="24"/>
          <w:szCs w:val="24"/>
        </w:rPr>
        <w:br w:type="textWrapping"/>
      </w:r>
      <w:r>
        <w:rPr>
          <w:rFonts w:hint="eastAsia" w:ascii="Arial" w:hAnsi="Arial" w:eastAsia="Arial" w:cs="仿宋"/>
          <w:sz w:val="24"/>
          <w:szCs w:val="24"/>
        </w:rPr>
        <w:t>}</w:t>
      </w:r>
    </w:p>
    <w:p w14:paraId="180C932D">
      <w:pPr>
        <w:rPr>
          <w:rFonts w:hint="eastAsia" w:ascii="仿宋" w:hAnsi="仿宋" w:eastAsia="仿宋" w:cs="仿宋"/>
          <w:sz w:val="24"/>
          <w:szCs w:val="24"/>
        </w:rPr>
      </w:pPr>
      <w:r>
        <w:rPr>
          <w:rFonts w:hint="eastAsia" w:ascii="Arial" w:hAnsi="Arial" w:eastAsia="Arial" w:cs="仿宋"/>
          <w:sz w:val="24"/>
          <w:szCs w:val="24"/>
        </w:rPr>
        <w:t>Field description:</w:t>
      </w:r>
    </w:p>
    <w:p w14:paraId="3DC65F82">
      <w:pPr>
        <w:pStyle w:val="16"/>
        <w:rPr>
          <w:rFonts w:hint="eastAsia" w:ascii="仿宋" w:hAnsi="仿宋" w:eastAsia="仿宋" w:cs="仿宋"/>
          <w:sz w:val="24"/>
          <w:szCs w:val="24"/>
        </w:rPr>
      </w:pPr>
      <w:r>
        <w:rPr>
          <w:rFonts w:hint="eastAsia" w:ascii="Arial" w:hAnsi="Arial" w:eastAsia="Arial" w:cs="仿宋"/>
          <w:sz w:val="24"/>
          <w:szCs w:val="24"/>
        </w:rPr>
        <w:t>App workout control/response.</w:t>
      </w:r>
    </w:p>
    <w:p w14:paraId="609E22CB">
      <w:pPr>
        <w:pStyle w:val="4"/>
        <w:rPr>
          <w:rFonts w:hint="eastAsia" w:ascii="仿宋" w:hAnsi="仿宋" w:eastAsia="仿宋" w:cs="仿宋"/>
          <w:sz w:val="24"/>
          <w:szCs w:val="24"/>
        </w:rPr>
      </w:pPr>
      <w:r>
        <w:rPr>
          <w:rFonts w:hint="eastAsia" w:ascii="Arial" w:hAnsi="Arial" w:eastAsia="Arial" w:cs="仿宋"/>
          <w:sz w:val="24"/>
          <w:szCs w:val="24"/>
        </w:rPr>
        <w:t>DATA_TYPE_LANGUAGE_SETTING（103 / 0x67）</w:t>
      </w:r>
    </w:p>
    <w:p w14:paraId="07BFEF62">
      <w:pPr>
        <w:rPr>
          <w:rFonts w:hint="eastAsia" w:ascii="仿宋" w:hAnsi="仿宋" w:eastAsia="仿宋" w:cs="仿宋"/>
          <w:sz w:val="24"/>
          <w:szCs w:val="24"/>
        </w:rPr>
      </w:pPr>
      <w:r>
        <w:rPr>
          <w:rFonts w:hint="eastAsia" w:ascii="Arial" w:hAnsi="Arial" w:eastAsia="Arial" w:cs="仿宋"/>
          <w:sz w:val="24"/>
          <w:szCs w:val="24"/>
        </w:rPr>
        <w:t>Data example:</w:t>
      </w:r>
    </w:p>
    <w:p w14:paraId="5412D59C">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{"type": 0}</w:t>
      </w:r>
    </w:p>
    <w:p w14:paraId="405D1DD5">
      <w:pPr>
        <w:rPr>
          <w:rFonts w:hint="eastAsia" w:ascii="仿宋" w:hAnsi="仿宋" w:eastAsia="仿宋" w:cs="仿宋"/>
          <w:sz w:val="24"/>
          <w:szCs w:val="24"/>
        </w:rPr>
      </w:pPr>
      <w:r>
        <w:rPr>
          <w:rFonts w:hint="eastAsia" w:ascii="Arial" w:hAnsi="Arial" w:eastAsia="Arial" w:cs="仿宋"/>
          <w:sz w:val="24"/>
          <w:szCs w:val="24"/>
        </w:rPr>
        <w:t>Field description:</w:t>
      </w:r>
    </w:p>
    <w:p w14:paraId="724B23B3">
      <w:pPr>
        <w:pStyle w:val="16"/>
        <w:rPr>
          <w:rFonts w:hint="eastAsia" w:ascii="仿宋" w:hAnsi="仿宋" w:eastAsia="仿宋" w:cs="仿宋"/>
          <w:sz w:val="24"/>
          <w:szCs w:val="24"/>
        </w:rPr>
      </w:pPr>
      <w:r>
        <w:rPr>
          <w:rFonts w:hint="eastAsia" w:ascii="Arial" w:hAnsi="Arial" w:eastAsia="Arial" w:cs="仿宋"/>
          <w:sz w:val="24"/>
          <w:szCs w:val="24"/>
        </w:rPr>
        <w:t>Language type (see YD_SyncLanguageCmd and the protocol definition).</w:t>
      </w:r>
    </w:p>
    <w:p w14:paraId="531EA316">
      <w:pPr>
        <w:pStyle w:val="4"/>
        <w:rPr>
          <w:rFonts w:hint="eastAsia" w:ascii="仿宋" w:hAnsi="仿宋" w:eastAsia="仿宋" w:cs="仿宋"/>
          <w:sz w:val="24"/>
          <w:szCs w:val="24"/>
        </w:rPr>
      </w:pPr>
      <w:r>
        <w:rPr>
          <w:rFonts w:hint="eastAsia" w:ascii="Arial" w:hAnsi="Arial" w:eastAsia="Arial" w:cs="仿宋"/>
          <w:sz w:val="24"/>
          <w:szCs w:val="24"/>
        </w:rPr>
        <w:t>DATA_TYPE_CALL_ALARM / DATA_TYPE_MESSAGE_ALARM / DATA_TYPE_TARGET_ALARM</w:t>
      </w:r>
    </w:p>
    <w:p w14:paraId="7504A26C">
      <w:pPr>
        <w:rPr>
          <w:rFonts w:hint="eastAsia" w:ascii="仿宋" w:hAnsi="仿宋" w:eastAsia="仿宋" w:cs="仿宋"/>
          <w:sz w:val="24"/>
          <w:szCs w:val="24"/>
        </w:rPr>
      </w:pPr>
      <w:r>
        <w:rPr>
          <w:rFonts w:hint="eastAsia" w:ascii="Arial" w:hAnsi="Arial" w:eastAsia="Arial" w:cs="仿宋"/>
          <w:sz w:val="24"/>
          <w:szCs w:val="24"/>
        </w:rPr>
        <w:t>Data example:</w:t>
      </w:r>
    </w:p>
    <w:p w14:paraId="627F704D">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{"onoff": 1}</w:t>
      </w:r>
    </w:p>
    <w:p w14:paraId="56B4E231">
      <w:pPr>
        <w:rPr>
          <w:rFonts w:hint="eastAsia" w:ascii="仿宋" w:hAnsi="仿宋" w:eastAsia="仿宋" w:cs="仿宋"/>
          <w:sz w:val="24"/>
          <w:szCs w:val="24"/>
        </w:rPr>
      </w:pPr>
      <w:r>
        <w:rPr>
          <w:rFonts w:hint="eastAsia" w:ascii="Arial" w:hAnsi="Arial" w:eastAsia="Arial" w:cs="仿宋"/>
          <w:sz w:val="24"/>
          <w:szCs w:val="24"/>
        </w:rPr>
        <w:t>Field description:</w:t>
      </w:r>
    </w:p>
    <w:p w14:paraId="56520C51">
      <w:pPr>
        <w:pStyle w:val="16"/>
        <w:rPr>
          <w:rFonts w:hint="eastAsia" w:ascii="仿宋" w:hAnsi="仿宋" w:eastAsia="仿宋" w:cs="仿宋"/>
          <w:sz w:val="24"/>
          <w:szCs w:val="24"/>
        </w:rPr>
      </w:pPr>
      <w:r>
        <w:rPr>
          <w:rFonts w:hint="eastAsia" w:ascii="Arial" w:hAnsi="Arial" w:eastAsia="Arial" w:cs="仿宋"/>
          <w:sz w:val="24"/>
          <w:szCs w:val="24"/>
        </w:rPr>
        <w:t>Incoming-call/message/target-reminder switches.</w:t>
      </w:r>
    </w:p>
    <w:p w14:paraId="48560959">
      <w:pPr>
        <w:pStyle w:val="4"/>
        <w:rPr>
          <w:rFonts w:hint="eastAsia" w:ascii="仿宋" w:hAnsi="仿宋" w:eastAsia="仿宋" w:cs="仿宋"/>
          <w:sz w:val="24"/>
          <w:szCs w:val="24"/>
        </w:rPr>
      </w:pPr>
      <w:r>
        <w:rPr>
          <w:rFonts w:hint="eastAsia" w:ascii="Arial" w:hAnsi="Arial" w:eastAsia="Arial" w:cs="仿宋"/>
          <w:sz w:val="24"/>
          <w:szCs w:val="24"/>
        </w:rPr>
        <w:t>DATA_TYPE_HAND_RISE_SWITCH（127 / 0x7F）</w:t>
      </w:r>
    </w:p>
    <w:p w14:paraId="3B41EB2E">
      <w:pPr>
        <w:rPr>
          <w:rFonts w:hint="eastAsia" w:ascii="仿宋" w:hAnsi="仿宋" w:eastAsia="仿宋" w:cs="仿宋"/>
          <w:sz w:val="24"/>
          <w:szCs w:val="24"/>
        </w:rPr>
      </w:pPr>
      <w:r>
        <w:rPr>
          <w:rFonts w:hint="eastAsia" w:ascii="Arial" w:hAnsi="Arial" w:eastAsia="Arial" w:cs="仿宋"/>
          <w:sz w:val="24"/>
          <w:szCs w:val="24"/>
        </w:rPr>
        <w:t>Data example:</w:t>
      </w:r>
    </w:p>
    <w:p w14:paraId="2D57B3E4">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"onoff": 1,</w:t>
      </w:r>
      <w:r>
        <w:rPr>
          <w:rFonts w:hint="eastAsia" w:ascii="Arial" w:hAnsi="Arial" w:eastAsia="Arial" w:cs="仿宋"/>
          <w:sz w:val="24"/>
          <w:szCs w:val="24"/>
        </w:rPr>
        <w:br w:type="textWrapping"/>
      </w:r>
      <w:r>
        <w:rPr>
          <w:rFonts w:hint="eastAsia" w:ascii="Arial" w:hAnsi="Arial" w:eastAsia="Arial" w:cs="仿宋"/>
          <w:sz w:val="24"/>
          <w:szCs w:val="24"/>
        </w:rPr>
        <w:t xml:space="preserve">  "startHour": 7,</w:t>
      </w:r>
      <w:r>
        <w:rPr>
          <w:rFonts w:hint="eastAsia" w:ascii="Arial" w:hAnsi="Arial" w:eastAsia="Arial" w:cs="仿宋"/>
          <w:sz w:val="24"/>
          <w:szCs w:val="24"/>
        </w:rPr>
        <w:br w:type="textWrapping"/>
      </w:r>
      <w:r>
        <w:rPr>
          <w:rFonts w:hint="eastAsia" w:ascii="Arial" w:hAnsi="Arial" w:eastAsia="Arial" w:cs="仿宋"/>
          <w:sz w:val="24"/>
          <w:szCs w:val="24"/>
        </w:rPr>
        <w:t xml:space="preserve">  "startMin": 0,</w:t>
      </w:r>
      <w:r>
        <w:rPr>
          <w:rFonts w:hint="eastAsia" w:ascii="Arial" w:hAnsi="Arial" w:eastAsia="Arial" w:cs="仿宋"/>
          <w:sz w:val="24"/>
          <w:szCs w:val="24"/>
        </w:rPr>
        <w:br w:type="textWrapping"/>
      </w:r>
      <w:r>
        <w:rPr>
          <w:rFonts w:hint="eastAsia" w:ascii="Arial" w:hAnsi="Arial" w:eastAsia="Arial" w:cs="仿宋"/>
          <w:sz w:val="24"/>
          <w:szCs w:val="24"/>
        </w:rPr>
        <w:t xml:space="preserve">  "endHour": 23,</w:t>
      </w:r>
      <w:r>
        <w:rPr>
          <w:rFonts w:hint="eastAsia" w:ascii="Arial" w:hAnsi="Arial" w:eastAsia="Arial" w:cs="仿宋"/>
          <w:sz w:val="24"/>
          <w:szCs w:val="24"/>
        </w:rPr>
        <w:br w:type="textWrapping"/>
      </w:r>
      <w:r>
        <w:rPr>
          <w:rFonts w:hint="eastAsia" w:ascii="Arial" w:hAnsi="Arial" w:eastAsia="Arial" w:cs="仿宋"/>
          <w:sz w:val="24"/>
          <w:szCs w:val="24"/>
        </w:rPr>
        <w:t xml:space="preserve">  "endMin": 0</w:t>
      </w:r>
      <w:r>
        <w:rPr>
          <w:rFonts w:hint="eastAsia" w:ascii="Arial" w:hAnsi="Arial" w:eastAsia="Arial" w:cs="仿宋"/>
          <w:sz w:val="24"/>
          <w:szCs w:val="24"/>
        </w:rPr>
        <w:br w:type="textWrapping"/>
      </w:r>
      <w:r>
        <w:rPr>
          <w:rFonts w:hint="eastAsia" w:ascii="Arial" w:hAnsi="Arial" w:eastAsia="Arial" w:cs="仿宋"/>
          <w:sz w:val="24"/>
          <w:szCs w:val="24"/>
        </w:rPr>
        <w:t>}</w:t>
      </w:r>
    </w:p>
    <w:p w14:paraId="5E7258F7">
      <w:pPr>
        <w:rPr>
          <w:rFonts w:hint="eastAsia" w:ascii="仿宋" w:hAnsi="仿宋" w:eastAsia="仿宋" w:cs="仿宋"/>
          <w:sz w:val="24"/>
          <w:szCs w:val="24"/>
        </w:rPr>
      </w:pPr>
      <w:r>
        <w:rPr>
          <w:rFonts w:hint="eastAsia" w:ascii="Arial" w:hAnsi="Arial" w:eastAsia="Arial" w:cs="仿宋"/>
          <w:sz w:val="24"/>
          <w:szCs w:val="24"/>
        </w:rPr>
        <w:t>Field description:</w:t>
      </w:r>
    </w:p>
    <w:p w14:paraId="2FF86C2E">
      <w:pPr>
        <w:pStyle w:val="16"/>
        <w:rPr>
          <w:rFonts w:hint="eastAsia" w:ascii="仿宋" w:hAnsi="仿宋" w:eastAsia="仿宋" w:cs="仿宋"/>
          <w:sz w:val="24"/>
          <w:szCs w:val="24"/>
        </w:rPr>
      </w:pPr>
      <w:r>
        <w:rPr>
          <w:rFonts w:hint="eastAsia" w:ascii="Arial" w:hAnsi="Arial" w:eastAsia="Arial" w:cs="仿宋"/>
          <w:sz w:val="24"/>
          <w:szCs w:val="24"/>
        </w:rPr>
        <w:t>Raise-to-wake switch and active time range.</w:t>
      </w:r>
    </w:p>
    <w:p w14:paraId="13090B25">
      <w:pPr>
        <w:pStyle w:val="4"/>
        <w:rPr>
          <w:rFonts w:hint="eastAsia" w:ascii="仿宋" w:hAnsi="仿宋" w:eastAsia="仿宋" w:cs="仿宋"/>
          <w:sz w:val="24"/>
          <w:szCs w:val="24"/>
        </w:rPr>
      </w:pPr>
      <w:r>
        <w:rPr>
          <w:rFonts w:hint="eastAsia" w:ascii="Arial" w:hAnsi="Arial" w:eastAsia="Arial" w:cs="仿宋"/>
          <w:sz w:val="24"/>
          <w:szCs w:val="24"/>
        </w:rPr>
        <w:t>DATA_TYPE_HEART_AUTO_SWITCH（128 / 0x80）</w:t>
      </w:r>
    </w:p>
    <w:p w14:paraId="3694E89C">
      <w:pPr>
        <w:rPr>
          <w:rFonts w:hint="eastAsia" w:ascii="仿宋" w:hAnsi="仿宋" w:eastAsia="仿宋" w:cs="仿宋"/>
          <w:sz w:val="24"/>
          <w:szCs w:val="24"/>
        </w:rPr>
      </w:pPr>
      <w:r>
        <w:rPr>
          <w:rFonts w:hint="eastAsia" w:ascii="Arial" w:hAnsi="Arial" w:eastAsia="Arial" w:cs="仿宋"/>
          <w:sz w:val="24"/>
          <w:szCs w:val="24"/>
        </w:rPr>
        <w:t>Data example:</w:t>
      </w:r>
    </w:p>
    <w:p w14:paraId="65A7AA59">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"onoff": 1,</w:t>
      </w:r>
      <w:r>
        <w:rPr>
          <w:rFonts w:hint="eastAsia" w:ascii="Arial" w:hAnsi="Arial" w:eastAsia="Arial" w:cs="仿宋"/>
          <w:sz w:val="24"/>
          <w:szCs w:val="24"/>
        </w:rPr>
        <w:br w:type="textWrapping"/>
      </w:r>
      <w:r>
        <w:rPr>
          <w:rFonts w:hint="eastAsia" w:ascii="Arial" w:hAnsi="Arial" w:eastAsia="Arial" w:cs="仿宋"/>
          <w:sz w:val="24"/>
          <w:szCs w:val="24"/>
        </w:rPr>
        <w:t xml:space="preserve">  "hr24hOnoff": 1,</w:t>
      </w:r>
      <w:r>
        <w:rPr>
          <w:rFonts w:hint="eastAsia" w:ascii="Arial" w:hAnsi="Arial" w:eastAsia="Arial" w:cs="仿宋"/>
          <w:sz w:val="24"/>
          <w:szCs w:val="24"/>
        </w:rPr>
        <w:br w:type="textWrapping"/>
      </w:r>
      <w:r>
        <w:rPr>
          <w:rFonts w:hint="eastAsia" w:ascii="Arial" w:hAnsi="Arial" w:eastAsia="Arial" w:cs="仿宋"/>
          <w:sz w:val="24"/>
          <w:szCs w:val="24"/>
        </w:rPr>
        <w:t xml:space="preserve">  "time": 10,</w:t>
      </w:r>
      <w:r>
        <w:rPr>
          <w:rFonts w:hint="eastAsia" w:ascii="Arial" w:hAnsi="Arial" w:eastAsia="Arial" w:cs="仿宋"/>
          <w:sz w:val="24"/>
          <w:szCs w:val="24"/>
        </w:rPr>
        <w:br w:type="textWrapping"/>
      </w:r>
      <w:r>
        <w:rPr>
          <w:rFonts w:hint="eastAsia" w:ascii="Arial" w:hAnsi="Arial" w:eastAsia="Arial" w:cs="仿宋"/>
          <w:sz w:val="24"/>
          <w:szCs w:val="24"/>
        </w:rPr>
        <w:t xml:space="preserve">  "oxOnOff": 1</w:t>
      </w:r>
      <w:r>
        <w:rPr>
          <w:rFonts w:hint="eastAsia" w:ascii="Arial" w:hAnsi="Arial" w:eastAsia="Arial" w:cs="仿宋"/>
          <w:sz w:val="24"/>
          <w:szCs w:val="24"/>
        </w:rPr>
        <w:br w:type="textWrapping"/>
      </w:r>
      <w:r>
        <w:rPr>
          <w:rFonts w:hint="eastAsia" w:ascii="Arial" w:hAnsi="Arial" w:eastAsia="Arial" w:cs="仿宋"/>
          <w:sz w:val="24"/>
          <w:szCs w:val="24"/>
        </w:rPr>
        <w:t>}</w:t>
      </w:r>
    </w:p>
    <w:p w14:paraId="2B2CEEED">
      <w:pPr>
        <w:rPr>
          <w:rFonts w:hint="eastAsia" w:ascii="仿宋" w:hAnsi="仿宋" w:eastAsia="仿宋" w:cs="仿宋"/>
          <w:sz w:val="24"/>
          <w:szCs w:val="24"/>
        </w:rPr>
      </w:pPr>
      <w:r>
        <w:rPr>
          <w:rFonts w:hint="eastAsia" w:ascii="Arial" w:hAnsi="Arial" w:eastAsia="Arial" w:cs="仿宋"/>
          <w:sz w:val="24"/>
          <w:szCs w:val="24"/>
        </w:rPr>
        <w:t>Field description:</w:t>
      </w:r>
    </w:p>
    <w:p w14:paraId="61C8A8EA">
      <w:pPr>
        <w:pStyle w:val="16"/>
        <w:rPr>
          <w:rFonts w:hint="eastAsia" w:ascii="仿宋" w:hAnsi="仿宋" w:eastAsia="仿宋" w:cs="仿宋"/>
          <w:sz w:val="24"/>
          <w:szCs w:val="24"/>
        </w:rPr>
      </w:pPr>
      <w:r>
        <w:rPr>
          <w:rFonts w:hint="eastAsia" w:ascii="Arial" w:hAnsi="Arial" w:eastAsia="Arial" w:cs="仿宋"/>
          <w:sz w:val="24"/>
          <w:szCs w:val="24"/>
        </w:rPr>
        <w:t>Automatic heart-rate / 24-hour HR / interval / automatic SpO2 switches.</w:t>
      </w:r>
    </w:p>
    <w:p w14:paraId="5CCE50CE">
      <w:pPr>
        <w:pStyle w:val="4"/>
        <w:rPr>
          <w:rFonts w:hint="eastAsia" w:ascii="仿宋" w:hAnsi="仿宋" w:eastAsia="仿宋" w:cs="仿宋"/>
          <w:sz w:val="24"/>
          <w:szCs w:val="24"/>
        </w:rPr>
      </w:pPr>
      <w:r>
        <w:rPr>
          <w:rFonts w:hint="eastAsia" w:ascii="Arial" w:hAnsi="Arial" w:eastAsia="Arial" w:cs="仿宋"/>
          <w:sz w:val="24"/>
          <w:szCs w:val="24"/>
        </w:rPr>
        <w:t>DATA_TYPE_GESTURE_CONFIG（44 / 0x2C）</w:t>
      </w:r>
    </w:p>
    <w:p w14:paraId="7D1ED551">
      <w:pPr>
        <w:rPr>
          <w:rFonts w:hint="eastAsia" w:ascii="仿宋" w:hAnsi="仿宋" w:eastAsia="仿宋" w:cs="仿宋"/>
          <w:sz w:val="24"/>
          <w:szCs w:val="24"/>
        </w:rPr>
      </w:pPr>
      <w:r>
        <w:rPr>
          <w:rFonts w:hint="eastAsia" w:ascii="Arial" w:hAnsi="Arial" w:eastAsia="Arial" w:cs="仿宋"/>
          <w:sz w:val="24"/>
          <w:szCs w:val="24"/>
        </w:rPr>
        <w:t>Data example:</w:t>
      </w:r>
    </w:p>
    <w:p w14:paraId="31BEA210">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{"data": 1}</w:t>
      </w:r>
    </w:p>
    <w:p w14:paraId="4B4EEE46">
      <w:pPr>
        <w:rPr>
          <w:rFonts w:hint="eastAsia" w:ascii="仿宋" w:hAnsi="仿宋" w:eastAsia="仿宋" w:cs="仿宋"/>
          <w:sz w:val="24"/>
          <w:szCs w:val="24"/>
        </w:rPr>
      </w:pPr>
      <w:r>
        <w:rPr>
          <w:rFonts w:hint="eastAsia" w:ascii="Arial" w:hAnsi="Arial" w:eastAsia="Arial" w:cs="仿宋"/>
          <w:sz w:val="24"/>
          <w:szCs w:val="24"/>
        </w:rPr>
        <w:t>Field description:</w:t>
      </w:r>
    </w:p>
    <w:p w14:paraId="4DC51EEB">
      <w:pPr>
        <w:pStyle w:val="16"/>
        <w:rPr>
          <w:rFonts w:hint="eastAsia" w:ascii="仿宋" w:hAnsi="仿宋" w:eastAsia="仿宋" w:cs="仿宋"/>
          <w:sz w:val="24"/>
          <w:szCs w:val="24"/>
        </w:rPr>
      </w:pPr>
      <w:r>
        <w:rPr>
          <w:rFonts w:hint="eastAsia" w:ascii="Arial" w:hAnsi="Arial" w:eastAsia="Arial" w:cs="仿宋"/>
          <w:sz w:val="24"/>
          <w:szCs w:val="24"/>
        </w:rPr>
        <w:t>Gesture-control configuration option.</w:t>
      </w:r>
    </w:p>
    <w:p w14:paraId="4F2AF370">
      <w:pPr>
        <w:pStyle w:val="4"/>
        <w:rPr>
          <w:rFonts w:hint="eastAsia" w:ascii="仿宋" w:hAnsi="仿宋" w:eastAsia="仿宋" w:cs="仿宋"/>
          <w:sz w:val="24"/>
          <w:szCs w:val="24"/>
        </w:rPr>
      </w:pPr>
      <w:r>
        <w:rPr>
          <w:rFonts w:hint="eastAsia" w:ascii="Arial" w:hAnsi="Arial" w:eastAsia="Arial" w:cs="仿宋"/>
          <w:sz w:val="24"/>
          <w:szCs w:val="24"/>
        </w:rPr>
        <w:t>DATA_TYPE_HISTORY_TEMP（47 / 0x2F）</w:t>
      </w:r>
    </w:p>
    <w:p w14:paraId="0513ADF8">
      <w:pPr>
        <w:rPr>
          <w:rFonts w:hint="eastAsia" w:ascii="仿宋" w:hAnsi="仿宋" w:eastAsia="仿宋" w:cs="仿宋"/>
          <w:sz w:val="24"/>
          <w:szCs w:val="24"/>
        </w:rPr>
      </w:pPr>
      <w:r>
        <w:rPr>
          <w:rFonts w:hint="eastAsia" w:ascii="Arial" w:hAnsi="Arial" w:eastAsia="Arial" w:cs="仿宋"/>
          <w:sz w:val="24"/>
          <w:szCs w:val="24"/>
        </w:rPr>
        <w:t>Data example:</w:t>
      </w:r>
    </w:p>
    <w:p w14:paraId="7A63EA54">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"remainItemCount": 1,</w:t>
      </w:r>
      <w:r>
        <w:rPr>
          <w:rFonts w:hint="eastAsia" w:ascii="Arial" w:hAnsi="Arial" w:eastAsia="Arial" w:cs="仿宋"/>
          <w:sz w:val="24"/>
          <w:szCs w:val="24"/>
        </w:rPr>
        <w:br w:type="textWrapping"/>
      </w:r>
      <w:r>
        <w:rPr>
          <w:rFonts w:hint="eastAsia" w:ascii="Arial" w:hAnsi="Arial" w:eastAsia="Arial" w:cs="仿宋"/>
          <w:sz w:val="24"/>
          <w:szCs w:val="24"/>
        </w:rPr>
        <w:t xml:space="preserve">  "curItemCount": 1,</w:t>
      </w:r>
      <w:r>
        <w:rPr>
          <w:rFonts w:hint="eastAsia" w:ascii="Arial" w:hAnsi="Arial" w:eastAsia="Arial" w:cs="仿宋"/>
          <w:sz w:val="24"/>
          <w:szCs w:val="24"/>
        </w:rPr>
        <w:br w:type="textWrapping"/>
      </w:r>
      <w:r>
        <w:rPr>
          <w:rFonts w:hint="eastAsia" w:ascii="Arial" w:hAnsi="Arial" w:eastAsia="Arial" w:cs="仿宋"/>
          <w:sz w:val="24"/>
          <w:szCs w:val="24"/>
        </w:rPr>
        <w:t xml:space="preserve">  "tempInfos": [{"time": 1700000000, "tempNum": 36.5}]</w:t>
      </w:r>
      <w:r>
        <w:rPr>
          <w:rFonts w:hint="eastAsia" w:ascii="Arial" w:hAnsi="Arial" w:eastAsia="Arial" w:cs="仿宋"/>
          <w:sz w:val="24"/>
          <w:szCs w:val="24"/>
        </w:rPr>
        <w:br w:type="textWrapping"/>
      </w:r>
      <w:r>
        <w:rPr>
          <w:rFonts w:hint="eastAsia" w:ascii="Arial" w:hAnsi="Arial" w:eastAsia="Arial" w:cs="仿宋"/>
          <w:sz w:val="24"/>
          <w:szCs w:val="24"/>
        </w:rPr>
        <w:t>}</w:t>
      </w:r>
    </w:p>
    <w:p w14:paraId="77B1D4F2">
      <w:pPr>
        <w:rPr>
          <w:rFonts w:hint="eastAsia" w:ascii="仿宋" w:hAnsi="仿宋" w:eastAsia="仿宋" w:cs="仿宋"/>
          <w:sz w:val="24"/>
          <w:szCs w:val="24"/>
        </w:rPr>
      </w:pPr>
      <w:r>
        <w:rPr>
          <w:rFonts w:hint="eastAsia" w:ascii="Arial" w:hAnsi="Arial" w:eastAsia="Arial" w:cs="仿宋"/>
          <w:sz w:val="24"/>
          <w:szCs w:val="24"/>
        </w:rPr>
        <w:t>Field description:</w:t>
      </w:r>
    </w:p>
    <w:p w14:paraId="6D16DAEC">
      <w:pPr>
        <w:pStyle w:val="16"/>
        <w:rPr>
          <w:rFonts w:hint="eastAsia" w:ascii="仿宋" w:hAnsi="仿宋" w:eastAsia="仿宋" w:cs="仿宋"/>
          <w:sz w:val="24"/>
          <w:szCs w:val="24"/>
        </w:rPr>
      </w:pPr>
      <w:r>
        <w:rPr>
          <w:rFonts w:hint="eastAsia" w:ascii="Arial" w:hAnsi="Arial" w:eastAsia="Arial" w:cs="仿宋"/>
          <w:sz w:val="24"/>
          <w:szCs w:val="24"/>
        </w:rPr>
        <w:t>Historical skin-temperature data: tempNum is in degrees Celsius (the SDK divides by 10 and caps the value at 42.0).</w:t>
      </w:r>
    </w:p>
    <w:p w14:paraId="695B92EA">
      <w:pPr>
        <w:pStyle w:val="4"/>
        <w:rPr>
          <w:rFonts w:hint="eastAsia" w:ascii="仿宋" w:hAnsi="仿宋" w:eastAsia="仿宋" w:cs="仿宋"/>
          <w:sz w:val="24"/>
          <w:szCs w:val="24"/>
        </w:rPr>
      </w:pPr>
      <w:r>
        <w:rPr>
          <w:rFonts w:hint="eastAsia" w:ascii="Arial" w:hAnsi="Arial" w:eastAsia="Arial" w:cs="仿宋"/>
          <w:sz w:val="24"/>
          <w:szCs w:val="24"/>
        </w:rPr>
        <w:t>DATA_TYPE_SET_VALUABLE_ASSISTANT（48 / 0x30）</w:t>
      </w:r>
    </w:p>
    <w:p w14:paraId="1A5F7478">
      <w:pPr>
        <w:rPr>
          <w:rFonts w:hint="eastAsia" w:ascii="仿宋" w:hAnsi="仿宋" w:eastAsia="仿宋" w:cs="仿宋"/>
          <w:sz w:val="24"/>
          <w:szCs w:val="24"/>
        </w:rPr>
      </w:pPr>
      <w:r>
        <w:rPr>
          <w:rFonts w:hint="eastAsia" w:ascii="Arial" w:hAnsi="Arial" w:eastAsia="Arial" w:cs="仿宋"/>
          <w:sz w:val="24"/>
          <w:szCs w:val="24"/>
        </w:rPr>
        <w:t>Data example:</w:t>
      </w:r>
    </w:p>
    <w:p w14:paraId="14E5301C">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{"data": 1}</w:t>
      </w:r>
    </w:p>
    <w:p w14:paraId="56BAD366">
      <w:pPr>
        <w:rPr>
          <w:rFonts w:hint="eastAsia" w:ascii="仿宋" w:hAnsi="仿宋" w:eastAsia="仿宋" w:cs="仿宋"/>
          <w:sz w:val="24"/>
          <w:szCs w:val="24"/>
        </w:rPr>
      </w:pPr>
      <w:r>
        <w:rPr>
          <w:rFonts w:hint="eastAsia" w:ascii="Arial" w:hAnsi="Arial" w:eastAsia="Arial" w:cs="仿宋"/>
          <w:sz w:val="24"/>
          <w:szCs w:val="24"/>
        </w:rPr>
        <w:t>Field description:</w:t>
      </w:r>
    </w:p>
    <w:p w14:paraId="2A849282">
      <w:pPr>
        <w:pStyle w:val="16"/>
        <w:rPr>
          <w:rFonts w:hint="eastAsia" w:ascii="仿宋" w:hAnsi="仿宋" w:eastAsia="仿宋" w:cs="仿宋"/>
          <w:sz w:val="24"/>
          <w:szCs w:val="24"/>
        </w:rPr>
      </w:pPr>
      <w:r>
        <w:rPr>
          <w:rFonts w:hint="eastAsia" w:ascii="Arial" w:hAnsi="Arial" w:eastAsia="Arial" w:cs="仿宋"/>
          <w:sz w:val="24"/>
          <w:szCs w:val="24"/>
        </w:rPr>
        <w:t>Left/right-hand wearing or assistant-switch state report (exact meaning depends on the product).</w:t>
      </w:r>
    </w:p>
    <w:p w14:paraId="622DA50B">
      <w:pPr>
        <w:pStyle w:val="4"/>
        <w:rPr>
          <w:rFonts w:hint="eastAsia" w:ascii="仿宋" w:hAnsi="仿宋" w:eastAsia="仿宋" w:cs="仿宋"/>
          <w:sz w:val="24"/>
          <w:szCs w:val="24"/>
        </w:rPr>
      </w:pPr>
      <w:r>
        <w:rPr>
          <w:rFonts w:hint="eastAsia" w:ascii="Arial" w:hAnsi="Arial" w:eastAsia="Arial" w:cs="仿宋"/>
          <w:sz w:val="24"/>
          <w:szCs w:val="24"/>
        </w:rPr>
        <w:t>DATA_TYPE_DRINK_ALARM（126 / 0x7E）</w:t>
      </w:r>
    </w:p>
    <w:p w14:paraId="206553CE">
      <w:pPr>
        <w:rPr>
          <w:rFonts w:hint="eastAsia" w:ascii="仿宋" w:hAnsi="仿宋" w:eastAsia="仿宋" w:cs="仿宋"/>
          <w:sz w:val="24"/>
          <w:szCs w:val="24"/>
        </w:rPr>
      </w:pPr>
      <w:r>
        <w:rPr>
          <w:rFonts w:hint="eastAsia" w:ascii="Arial" w:hAnsi="Arial" w:eastAsia="Arial" w:cs="仿宋"/>
          <w:sz w:val="24"/>
          <w:szCs w:val="24"/>
        </w:rPr>
        <w:t>Data example:</w:t>
      </w:r>
    </w:p>
    <w:p w14:paraId="3D4F0ECE">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"isOpen": 1,</w:t>
      </w:r>
      <w:r>
        <w:rPr>
          <w:rFonts w:hint="eastAsia" w:ascii="Arial" w:hAnsi="Arial" w:eastAsia="Arial" w:cs="仿宋"/>
          <w:sz w:val="24"/>
          <w:szCs w:val="24"/>
        </w:rPr>
        <w:br w:type="textWrapping"/>
      </w:r>
      <w:r>
        <w:rPr>
          <w:rFonts w:hint="eastAsia" w:ascii="Arial" w:hAnsi="Arial" w:eastAsia="Arial" w:cs="仿宋"/>
          <w:sz w:val="24"/>
          <w:szCs w:val="24"/>
        </w:rPr>
        <w:t xml:space="preserve">  "interval": 60,</w:t>
      </w:r>
      <w:r>
        <w:rPr>
          <w:rFonts w:hint="eastAsia" w:ascii="Arial" w:hAnsi="Arial" w:eastAsia="Arial" w:cs="仿宋"/>
          <w:sz w:val="24"/>
          <w:szCs w:val="24"/>
        </w:rPr>
        <w:br w:type="textWrapping"/>
      </w:r>
      <w:r>
        <w:rPr>
          <w:rFonts w:hint="eastAsia" w:ascii="Arial" w:hAnsi="Arial" w:eastAsia="Arial" w:cs="仿宋"/>
          <w:sz w:val="24"/>
          <w:szCs w:val="24"/>
        </w:rPr>
        <w:t xml:space="preserve">  "startHour": 9,</w:t>
      </w:r>
      <w:r>
        <w:rPr>
          <w:rFonts w:hint="eastAsia" w:ascii="Arial" w:hAnsi="Arial" w:eastAsia="Arial" w:cs="仿宋"/>
          <w:sz w:val="24"/>
          <w:szCs w:val="24"/>
        </w:rPr>
        <w:br w:type="textWrapping"/>
      </w:r>
      <w:r>
        <w:rPr>
          <w:rFonts w:hint="eastAsia" w:ascii="Arial" w:hAnsi="Arial" w:eastAsia="Arial" w:cs="仿宋"/>
          <w:sz w:val="24"/>
          <w:szCs w:val="24"/>
        </w:rPr>
        <w:t xml:space="preserve">  "startMin": 0,</w:t>
      </w:r>
      <w:r>
        <w:rPr>
          <w:rFonts w:hint="eastAsia" w:ascii="Arial" w:hAnsi="Arial" w:eastAsia="Arial" w:cs="仿宋"/>
          <w:sz w:val="24"/>
          <w:szCs w:val="24"/>
        </w:rPr>
        <w:br w:type="textWrapping"/>
      </w:r>
      <w:r>
        <w:rPr>
          <w:rFonts w:hint="eastAsia" w:ascii="Arial" w:hAnsi="Arial" w:eastAsia="Arial" w:cs="仿宋"/>
          <w:sz w:val="24"/>
          <w:szCs w:val="24"/>
        </w:rPr>
        <w:t xml:space="preserve">  "endHour": 18,</w:t>
      </w:r>
      <w:r>
        <w:rPr>
          <w:rFonts w:hint="eastAsia" w:ascii="Arial" w:hAnsi="Arial" w:eastAsia="Arial" w:cs="仿宋"/>
          <w:sz w:val="24"/>
          <w:szCs w:val="24"/>
        </w:rPr>
        <w:br w:type="textWrapping"/>
      </w:r>
      <w:r>
        <w:rPr>
          <w:rFonts w:hint="eastAsia" w:ascii="Arial" w:hAnsi="Arial" w:eastAsia="Arial" w:cs="仿宋"/>
          <w:sz w:val="24"/>
          <w:szCs w:val="24"/>
        </w:rPr>
        <w:t xml:space="preserve">  "endMin": 0</w:t>
      </w:r>
      <w:r>
        <w:rPr>
          <w:rFonts w:hint="eastAsia" w:ascii="Arial" w:hAnsi="Arial" w:eastAsia="Arial" w:cs="仿宋"/>
          <w:sz w:val="24"/>
          <w:szCs w:val="24"/>
        </w:rPr>
        <w:br w:type="textWrapping"/>
      </w:r>
      <w:r>
        <w:rPr>
          <w:rFonts w:hint="eastAsia" w:ascii="Arial" w:hAnsi="Arial" w:eastAsia="Arial" w:cs="仿宋"/>
          <w:sz w:val="24"/>
          <w:szCs w:val="24"/>
        </w:rPr>
        <w:t>}</w:t>
      </w:r>
    </w:p>
    <w:p w14:paraId="603583E2">
      <w:pPr>
        <w:rPr>
          <w:rFonts w:hint="eastAsia" w:ascii="仿宋" w:hAnsi="仿宋" w:eastAsia="仿宋" w:cs="仿宋"/>
          <w:sz w:val="24"/>
          <w:szCs w:val="24"/>
        </w:rPr>
      </w:pPr>
      <w:r>
        <w:rPr>
          <w:rFonts w:hint="eastAsia" w:ascii="Arial" w:hAnsi="Arial" w:eastAsia="Arial" w:cs="仿宋"/>
          <w:sz w:val="24"/>
          <w:szCs w:val="24"/>
        </w:rPr>
        <w:t>Field description:</w:t>
      </w:r>
    </w:p>
    <w:p w14:paraId="76D28253">
      <w:pPr>
        <w:pStyle w:val="16"/>
        <w:rPr>
          <w:rFonts w:hint="eastAsia" w:ascii="仿宋" w:hAnsi="仿宋" w:eastAsia="仿宋" w:cs="仿宋"/>
          <w:sz w:val="24"/>
          <w:szCs w:val="24"/>
        </w:rPr>
      </w:pPr>
      <w:r>
        <w:rPr>
          <w:rFonts w:hint="eastAsia" w:ascii="Arial" w:hAnsi="Arial" w:eastAsia="Arial" w:cs="仿宋"/>
          <w:sz w:val="24"/>
          <w:szCs w:val="24"/>
        </w:rPr>
        <w:t>Drink-water reminder settings. interval: interval in minutes.</w:t>
      </w:r>
    </w:p>
    <w:p w14:paraId="2A739846">
      <w:pPr>
        <w:pStyle w:val="4"/>
        <w:rPr>
          <w:rFonts w:hint="eastAsia" w:ascii="仿宋" w:hAnsi="仿宋" w:eastAsia="仿宋" w:cs="仿宋"/>
          <w:sz w:val="24"/>
          <w:szCs w:val="24"/>
        </w:rPr>
      </w:pPr>
      <w:r>
        <w:rPr>
          <w:rFonts w:hint="eastAsia" w:ascii="Arial" w:hAnsi="Arial" w:eastAsia="Arial" w:cs="仿宋"/>
          <w:sz w:val="24"/>
          <w:szCs w:val="24"/>
        </w:rPr>
        <w:t>DATA_TYPE_TIME（104 / 0x68）</w:t>
      </w:r>
    </w:p>
    <w:p w14:paraId="7523DC46">
      <w:pPr>
        <w:rPr>
          <w:rFonts w:hint="eastAsia" w:ascii="仿宋" w:hAnsi="仿宋" w:eastAsia="仿宋" w:cs="仿宋"/>
          <w:sz w:val="24"/>
          <w:szCs w:val="24"/>
        </w:rPr>
      </w:pPr>
      <w:r>
        <w:rPr>
          <w:rFonts w:hint="eastAsia" w:ascii="Arial" w:hAnsi="Arial" w:eastAsia="Arial" w:cs="仿宋"/>
          <w:sz w:val="24"/>
          <w:szCs w:val="24"/>
        </w:rPr>
        <w:t>Data example:</w:t>
      </w:r>
    </w:p>
    <w:p w14:paraId="684E2421">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"format": 1,</w:t>
      </w:r>
      <w:r>
        <w:rPr>
          <w:rFonts w:hint="eastAsia" w:ascii="Arial" w:hAnsi="Arial" w:eastAsia="Arial" w:cs="仿宋"/>
          <w:sz w:val="24"/>
          <w:szCs w:val="24"/>
        </w:rPr>
        <w:br w:type="textWrapping"/>
      </w:r>
      <w:r>
        <w:rPr>
          <w:rFonts w:hint="eastAsia" w:ascii="Arial" w:hAnsi="Arial" w:eastAsia="Arial" w:cs="仿宋"/>
          <w:sz w:val="24"/>
          <w:szCs w:val="24"/>
        </w:rPr>
        <w:t xml:space="preserve">  "mdFormat": 0</w:t>
      </w:r>
      <w:r>
        <w:rPr>
          <w:rFonts w:hint="eastAsia" w:ascii="Arial" w:hAnsi="Arial" w:eastAsia="Arial" w:cs="仿宋"/>
          <w:sz w:val="24"/>
          <w:szCs w:val="24"/>
        </w:rPr>
        <w:br w:type="textWrapping"/>
      </w:r>
      <w:r>
        <w:rPr>
          <w:rFonts w:hint="eastAsia" w:ascii="Arial" w:hAnsi="Arial" w:eastAsia="Arial" w:cs="仿宋"/>
          <w:sz w:val="24"/>
          <w:szCs w:val="24"/>
        </w:rPr>
        <w:t>}</w:t>
      </w:r>
    </w:p>
    <w:p w14:paraId="3D422116">
      <w:pPr>
        <w:rPr>
          <w:rFonts w:hint="eastAsia" w:ascii="仿宋" w:hAnsi="仿宋" w:eastAsia="仿宋" w:cs="仿宋"/>
          <w:sz w:val="24"/>
          <w:szCs w:val="24"/>
        </w:rPr>
      </w:pPr>
      <w:r>
        <w:rPr>
          <w:rFonts w:hint="eastAsia" w:ascii="Arial" w:hAnsi="Arial" w:eastAsia="Arial" w:cs="仿宋"/>
          <w:sz w:val="24"/>
          <w:szCs w:val="24"/>
        </w:rPr>
        <w:t>Field description:</w:t>
      </w:r>
    </w:p>
    <w:p w14:paraId="5FB3A481">
      <w:pPr>
        <w:pStyle w:val="16"/>
        <w:rPr>
          <w:rFonts w:hint="eastAsia" w:ascii="仿宋" w:hAnsi="仿宋" w:eastAsia="仿宋" w:cs="仿宋"/>
          <w:sz w:val="24"/>
          <w:szCs w:val="24"/>
        </w:rPr>
      </w:pPr>
      <w:r>
        <w:rPr>
          <w:rFonts w:hint="eastAsia" w:ascii="Arial" w:hAnsi="Arial" w:eastAsia="Arial" w:cs="仿宋"/>
          <w:sz w:val="24"/>
          <w:szCs w:val="24"/>
        </w:rPr>
        <w:t>Time-format readback: format 0=12h, 1=24h; mdFormat 0=month-day, 1=day-month.</w:t>
      </w:r>
    </w:p>
    <w:p w14:paraId="7C9A22E8">
      <w:pPr>
        <w:pStyle w:val="4"/>
        <w:rPr>
          <w:rFonts w:hint="eastAsia" w:ascii="仿宋" w:hAnsi="仿宋" w:eastAsia="仿宋" w:cs="仿宋"/>
          <w:sz w:val="24"/>
          <w:szCs w:val="24"/>
        </w:rPr>
      </w:pPr>
      <w:r>
        <w:rPr>
          <w:rFonts w:hint="eastAsia" w:ascii="Arial" w:hAnsi="Arial" w:eastAsia="Arial" w:cs="仿宋"/>
          <w:sz w:val="24"/>
          <w:szCs w:val="24"/>
        </w:rPr>
        <w:t>DATA_TYPE_HR_CONTROL（21 / 0x15）</w:t>
      </w:r>
    </w:p>
    <w:p w14:paraId="59670321">
      <w:pPr>
        <w:rPr>
          <w:rFonts w:hint="eastAsia" w:ascii="仿宋" w:hAnsi="仿宋" w:eastAsia="仿宋" w:cs="仿宋"/>
          <w:sz w:val="24"/>
          <w:szCs w:val="24"/>
        </w:rPr>
      </w:pPr>
      <w:r>
        <w:rPr>
          <w:rFonts w:hint="eastAsia" w:ascii="Arial" w:hAnsi="Arial" w:eastAsia="Arial" w:cs="仿宋"/>
          <w:sz w:val="24"/>
          <w:szCs w:val="24"/>
        </w:rPr>
        <w:t>Data example:</w:t>
      </w:r>
    </w:p>
    <w:p w14:paraId="62FA56FF">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"onoff": 1,</w:t>
      </w:r>
      <w:r>
        <w:rPr>
          <w:rFonts w:hint="eastAsia" w:ascii="Arial" w:hAnsi="Arial" w:eastAsia="Arial" w:cs="仿宋"/>
          <w:sz w:val="24"/>
          <w:szCs w:val="24"/>
        </w:rPr>
        <w:br w:type="textWrapping"/>
      </w:r>
      <w:r>
        <w:rPr>
          <w:rFonts w:hint="eastAsia" w:ascii="Arial" w:hAnsi="Arial" w:eastAsia="Arial" w:cs="仿宋"/>
          <w:sz w:val="24"/>
          <w:szCs w:val="24"/>
        </w:rPr>
        <w:t xml:space="preserve">  "type": 1</w:t>
      </w:r>
      <w:r>
        <w:rPr>
          <w:rFonts w:hint="eastAsia" w:ascii="Arial" w:hAnsi="Arial" w:eastAsia="Arial" w:cs="仿宋"/>
          <w:sz w:val="24"/>
          <w:szCs w:val="24"/>
        </w:rPr>
        <w:br w:type="textWrapping"/>
      </w:r>
      <w:r>
        <w:rPr>
          <w:rFonts w:hint="eastAsia" w:ascii="Arial" w:hAnsi="Arial" w:eastAsia="Arial" w:cs="仿宋"/>
          <w:sz w:val="24"/>
          <w:szCs w:val="24"/>
        </w:rPr>
        <w:t>}</w:t>
      </w:r>
    </w:p>
    <w:p w14:paraId="66106F34">
      <w:pPr>
        <w:rPr>
          <w:rFonts w:hint="eastAsia" w:ascii="仿宋" w:hAnsi="仿宋" w:eastAsia="仿宋" w:cs="仿宋"/>
          <w:sz w:val="24"/>
          <w:szCs w:val="24"/>
        </w:rPr>
      </w:pPr>
      <w:r>
        <w:rPr>
          <w:rFonts w:hint="eastAsia" w:ascii="Arial" w:hAnsi="Arial" w:eastAsia="Arial" w:cs="仿宋"/>
          <w:sz w:val="24"/>
          <w:szCs w:val="24"/>
        </w:rPr>
        <w:t>Field description:</w:t>
      </w:r>
    </w:p>
    <w:p w14:paraId="5B5ECB0C">
      <w:pPr>
        <w:pStyle w:val="16"/>
        <w:rPr>
          <w:rFonts w:hint="eastAsia" w:ascii="仿宋" w:hAnsi="仿宋" w:eastAsia="仿宋" w:cs="仿宋"/>
          <w:sz w:val="24"/>
          <w:szCs w:val="24"/>
        </w:rPr>
      </w:pPr>
      <w:r>
        <w:rPr>
          <w:rFonts w:hint="eastAsia" w:ascii="Arial" w:hAnsi="Arial" w:eastAsia="Arial" w:cs="仿宋"/>
          <w:sz w:val="24"/>
          <w:szCs w:val="24"/>
        </w:rPr>
        <w:t>Heart-rate/blood-pressure/SpO2/ECG sensor control: type is HR_CONTROL_TYPE.</w:t>
      </w:r>
    </w:p>
    <w:p w14:paraId="592B0A3C">
      <w:pPr>
        <w:pStyle w:val="4"/>
        <w:rPr>
          <w:rFonts w:hint="eastAsia" w:ascii="仿宋" w:hAnsi="仿宋" w:eastAsia="仿宋" w:cs="仿宋"/>
          <w:sz w:val="24"/>
          <w:szCs w:val="24"/>
        </w:rPr>
      </w:pPr>
      <w:r>
        <w:rPr>
          <w:rFonts w:hint="eastAsia" w:ascii="Arial" w:hAnsi="Arial" w:eastAsia="Arial" w:cs="仿宋"/>
          <w:sz w:val="24"/>
          <w:szCs w:val="24"/>
        </w:rPr>
        <w:t>DATA_TYPE_WATCH_FACE_INFO（132 / 0x84）</w:t>
      </w:r>
    </w:p>
    <w:p w14:paraId="30DF67ED">
      <w:pPr>
        <w:rPr>
          <w:rFonts w:hint="eastAsia" w:ascii="仿宋" w:hAnsi="仿宋" w:eastAsia="仿宋" w:cs="仿宋"/>
          <w:sz w:val="24"/>
          <w:szCs w:val="24"/>
        </w:rPr>
      </w:pPr>
      <w:r>
        <w:rPr>
          <w:rFonts w:hint="eastAsia" w:ascii="Arial" w:hAnsi="Arial" w:eastAsia="Arial" w:cs="仿宋"/>
          <w:sz w:val="24"/>
          <w:szCs w:val="24"/>
        </w:rPr>
        <w:t>Data example:</w:t>
      </w:r>
    </w:p>
    <w:p w14:paraId="22A9F664">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"faceIndex": 1,</w:t>
      </w:r>
      <w:r>
        <w:rPr>
          <w:rFonts w:hint="eastAsia" w:ascii="Arial" w:hAnsi="Arial" w:eastAsia="Arial" w:cs="仿宋"/>
          <w:sz w:val="24"/>
          <w:szCs w:val="24"/>
        </w:rPr>
        <w:br w:type="textWrapping"/>
      </w:r>
      <w:r>
        <w:rPr>
          <w:rFonts w:hint="eastAsia" w:ascii="Arial" w:hAnsi="Arial" w:eastAsia="Arial" w:cs="仿宋"/>
          <w:sz w:val="24"/>
          <w:szCs w:val="24"/>
        </w:rPr>
        <w:t xml:space="preserve">  "timePos": 0,</w:t>
      </w:r>
      <w:r>
        <w:rPr>
          <w:rFonts w:hint="eastAsia" w:ascii="Arial" w:hAnsi="Arial" w:eastAsia="Arial" w:cs="仿宋"/>
          <w:sz w:val="24"/>
          <w:szCs w:val="24"/>
        </w:rPr>
        <w:br w:type="textWrapping"/>
      </w:r>
      <w:r>
        <w:rPr>
          <w:rFonts w:hint="eastAsia" w:ascii="Arial" w:hAnsi="Arial" w:eastAsia="Arial" w:cs="仿宋"/>
          <w:sz w:val="24"/>
          <w:szCs w:val="24"/>
        </w:rPr>
        <w:t xml:space="preserve">  "bgr565": 65535,</w:t>
      </w:r>
      <w:r>
        <w:rPr>
          <w:rFonts w:hint="eastAsia" w:ascii="Arial" w:hAnsi="Arial" w:eastAsia="Arial" w:cs="仿宋"/>
          <w:sz w:val="24"/>
          <w:szCs w:val="24"/>
        </w:rPr>
        <w:br w:type="textWrapping"/>
      </w:r>
      <w:r>
        <w:rPr>
          <w:rFonts w:hint="eastAsia" w:ascii="Arial" w:hAnsi="Arial" w:eastAsia="Arial" w:cs="仿宋"/>
          <w:sz w:val="24"/>
          <w:szCs w:val="24"/>
        </w:rPr>
        <w:t xml:space="preserve">  "timeAbove": 1,</w:t>
      </w:r>
      <w:r>
        <w:rPr>
          <w:rFonts w:hint="eastAsia" w:ascii="Arial" w:hAnsi="Arial" w:eastAsia="Arial" w:cs="仿宋"/>
          <w:sz w:val="24"/>
          <w:szCs w:val="24"/>
        </w:rPr>
        <w:br w:type="textWrapping"/>
      </w:r>
      <w:r>
        <w:rPr>
          <w:rFonts w:hint="eastAsia" w:ascii="Arial" w:hAnsi="Arial" w:eastAsia="Arial" w:cs="仿宋"/>
          <w:sz w:val="24"/>
          <w:szCs w:val="24"/>
        </w:rPr>
        <w:t xml:space="preserve">  "timeBelow": 2,</w:t>
      </w:r>
      <w:r>
        <w:rPr>
          <w:rFonts w:hint="eastAsia" w:ascii="Arial" w:hAnsi="Arial" w:eastAsia="Arial" w:cs="仿宋"/>
          <w:sz w:val="24"/>
          <w:szCs w:val="24"/>
        </w:rPr>
        <w:br w:type="textWrapping"/>
      </w:r>
      <w:r>
        <w:rPr>
          <w:rFonts w:hint="eastAsia" w:ascii="Arial" w:hAnsi="Arial" w:eastAsia="Arial" w:cs="仿宋"/>
          <w:sz w:val="24"/>
          <w:szCs w:val="24"/>
        </w:rPr>
        <w:t xml:space="preserve">  "pictureType": 0,</w:t>
      </w:r>
      <w:r>
        <w:rPr>
          <w:rFonts w:hint="eastAsia" w:ascii="Arial" w:hAnsi="Arial" w:eastAsia="Arial" w:cs="仿宋"/>
          <w:sz w:val="24"/>
          <w:szCs w:val="24"/>
        </w:rPr>
        <w:br w:type="textWrapping"/>
      </w:r>
      <w:r>
        <w:rPr>
          <w:rFonts w:hint="eastAsia" w:ascii="Arial" w:hAnsi="Arial" w:eastAsia="Arial" w:cs="仿宋"/>
          <w:sz w:val="24"/>
          <w:szCs w:val="24"/>
        </w:rPr>
        <w:t xml:space="preserve">  "binID": 100,</w:t>
      </w:r>
      <w:r>
        <w:rPr>
          <w:rFonts w:hint="eastAsia" w:ascii="Arial" w:hAnsi="Arial" w:eastAsia="Arial" w:cs="仿宋"/>
          <w:sz w:val="24"/>
          <w:szCs w:val="24"/>
        </w:rPr>
        <w:br w:type="textWrapping"/>
      </w:r>
      <w:r>
        <w:rPr>
          <w:rFonts w:hint="eastAsia" w:ascii="Arial" w:hAnsi="Arial" w:eastAsia="Arial" w:cs="仿宋"/>
          <w:sz w:val="24"/>
          <w:szCs w:val="24"/>
        </w:rPr>
        <w:t xml:space="preserve">  "currentPos": 0</w:t>
      </w:r>
      <w:r>
        <w:rPr>
          <w:rFonts w:hint="eastAsia" w:ascii="Arial" w:hAnsi="Arial" w:eastAsia="Arial" w:cs="仿宋"/>
          <w:sz w:val="24"/>
          <w:szCs w:val="24"/>
        </w:rPr>
        <w:br w:type="textWrapping"/>
      </w:r>
      <w:r>
        <w:rPr>
          <w:rFonts w:hint="eastAsia" w:ascii="Arial" w:hAnsi="Arial" w:eastAsia="Arial" w:cs="仿宋"/>
          <w:sz w:val="24"/>
          <w:szCs w:val="24"/>
        </w:rPr>
        <w:t>}</w:t>
      </w:r>
    </w:p>
    <w:p w14:paraId="220D7DEF">
      <w:pPr>
        <w:rPr>
          <w:rFonts w:hint="eastAsia" w:ascii="仿宋" w:hAnsi="仿宋" w:eastAsia="仿宋" w:cs="仿宋"/>
          <w:sz w:val="24"/>
          <w:szCs w:val="24"/>
        </w:rPr>
      </w:pPr>
      <w:r>
        <w:rPr>
          <w:rFonts w:hint="eastAsia" w:ascii="Arial" w:hAnsi="Arial" w:eastAsia="Arial" w:cs="仿宋"/>
          <w:sz w:val="24"/>
          <w:szCs w:val="24"/>
        </w:rPr>
        <w:t>Field description:</w:t>
      </w:r>
    </w:p>
    <w:p w14:paraId="17404405">
      <w:pPr>
        <w:pStyle w:val="16"/>
        <w:rPr>
          <w:rFonts w:hint="eastAsia" w:ascii="仿宋" w:hAnsi="仿宋" w:eastAsia="仿宋" w:cs="仿宋"/>
          <w:sz w:val="24"/>
          <w:szCs w:val="24"/>
        </w:rPr>
      </w:pPr>
      <w:r>
        <w:rPr>
          <w:rFonts w:hint="eastAsia" w:ascii="Arial" w:hAnsi="Arial" w:eastAsia="Arial" w:cs="仿宋"/>
          <w:sz w:val="24"/>
          <w:szCs w:val="24"/>
        </w:rPr>
        <w:t>Watch-face information readback. timeAbove/timeBelow are bitmap-parsed types (0=off, 1=date, 2=sleep, 3=heart rate, 4=steps, etc.).</w:t>
      </w:r>
    </w:p>
    <w:p w14:paraId="0D219566">
      <w:pPr>
        <w:pStyle w:val="4"/>
        <w:rPr>
          <w:rFonts w:hint="eastAsia" w:ascii="仿宋" w:hAnsi="仿宋" w:eastAsia="仿宋" w:cs="仿宋"/>
          <w:sz w:val="24"/>
          <w:szCs w:val="24"/>
        </w:rPr>
      </w:pPr>
      <w:r>
        <w:rPr>
          <w:rFonts w:hint="eastAsia" w:ascii="Arial" w:hAnsi="Arial" w:eastAsia="Arial" w:cs="仿宋"/>
          <w:sz w:val="24"/>
          <w:szCs w:val="24"/>
        </w:rPr>
        <w:t>DATA_TYPE_FUNCTION_CONTROL（22 / 0x16）</w:t>
      </w:r>
    </w:p>
    <w:p w14:paraId="4A2B83A6">
      <w:pPr>
        <w:rPr>
          <w:rFonts w:hint="eastAsia" w:ascii="仿宋" w:hAnsi="仿宋" w:eastAsia="仿宋" w:cs="仿宋"/>
          <w:sz w:val="24"/>
          <w:szCs w:val="24"/>
        </w:rPr>
      </w:pPr>
      <w:r>
        <w:rPr>
          <w:rFonts w:hint="eastAsia" w:ascii="Arial" w:hAnsi="Arial" w:eastAsia="Arial" w:cs="仿宋"/>
          <w:sz w:val="24"/>
          <w:szCs w:val="24"/>
        </w:rPr>
        <w:t>Data example:</w:t>
      </w:r>
    </w:p>
    <w:p w14:paraId="0037E5C6">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"showBP": 1,</w:t>
      </w:r>
      <w:r>
        <w:rPr>
          <w:rFonts w:hint="eastAsia" w:ascii="Arial" w:hAnsi="Arial" w:eastAsia="Arial" w:cs="仿宋"/>
          <w:sz w:val="24"/>
          <w:szCs w:val="24"/>
        </w:rPr>
        <w:br w:type="textWrapping"/>
      </w:r>
      <w:r>
        <w:rPr>
          <w:rFonts w:hint="eastAsia" w:ascii="Arial" w:hAnsi="Arial" w:eastAsia="Arial" w:cs="仿宋"/>
          <w:sz w:val="24"/>
          <w:szCs w:val="24"/>
        </w:rPr>
        <w:t xml:space="preserve">  "showO2": 1,</w:t>
      </w:r>
      <w:r>
        <w:rPr>
          <w:rFonts w:hint="eastAsia" w:ascii="Arial" w:hAnsi="Arial" w:eastAsia="Arial" w:cs="仿宋"/>
          <w:sz w:val="24"/>
          <w:szCs w:val="24"/>
        </w:rPr>
        <w:br w:type="textWrapping"/>
      </w:r>
      <w:r>
        <w:rPr>
          <w:rFonts w:hint="eastAsia" w:ascii="Arial" w:hAnsi="Arial" w:eastAsia="Arial" w:cs="仿宋"/>
          <w:sz w:val="24"/>
          <w:szCs w:val="24"/>
        </w:rPr>
        <w:t xml:space="preserve">  "showECG": 1,</w:t>
      </w:r>
      <w:r>
        <w:rPr>
          <w:rFonts w:hint="eastAsia" w:ascii="Arial" w:hAnsi="Arial" w:eastAsia="Arial" w:cs="仿宋"/>
          <w:sz w:val="24"/>
          <w:szCs w:val="24"/>
        </w:rPr>
        <w:br w:type="textWrapping"/>
      </w:r>
      <w:r>
        <w:rPr>
          <w:rFonts w:hint="eastAsia" w:ascii="Arial" w:hAnsi="Arial" w:eastAsia="Arial" w:cs="仿宋"/>
          <w:sz w:val="24"/>
          <w:szCs w:val="24"/>
        </w:rPr>
        <w:t xml:space="preserve">  "weatherType": 0,</w:t>
      </w:r>
      <w:r>
        <w:rPr>
          <w:rFonts w:hint="eastAsia" w:ascii="Arial" w:hAnsi="Arial" w:eastAsia="Arial" w:cs="仿宋"/>
          <w:sz w:val="24"/>
          <w:szCs w:val="24"/>
        </w:rPr>
        <w:br w:type="textWrapping"/>
      </w:r>
      <w:r>
        <w:rPr>
          <w:rFonts w:hint="eastAsia" w:ascii="Arial" w:hAnsi="Arial" w:eastAsia="Arial" w:cs="仿宋"/>
          <w:sz w:val="24"/>
          <w:szCs w:val="24"/>
        </w:rPr>
        <w:t xml:space="preserve">  "hasHR24h": 1,</w:t>
      </w:r>
      <w:r>
        <w:rPr>
          <w:rFonts w:hint="eastAsia" w:ascii="Arial" w:hAnsi="Arial" w:eastAsia="Arial" w:cs="仿宋"/>
          <w:sz w:val="24"/>
          <w:szCs w:val="24"/>
        </w:rPr>
        <w:br w:type="textWrapping"/>
      </w:r>
      <w:r>
        <w:rPr>
          <w:rFonts w:hint="eastAsia" w:ascii="Arial" w:hAnsi="Arial" w:eastAsia="Arial" w:cs="仿宋"/>
          <w:sz w:val="24"/>
          <w:szCs w:val="24"/>
        </w:rPr>
        <w:t xml:space="preserve">  "hasMenstrualCycle": 0,</w:t>
      </w:r>
      <w:r>
        <w:rPr>
          <w:rFonts w:hint="eastAsia" w:ascii="Arial" w:hAnsi="Arial" w:eastAsia="Arial" w:cs="仿宋"/>
          <w:sz w:val="24"/>
          <w:szCs w:val="24"/>
        </w:rPr>
        <w:br w:type="textWrapping"/>
      </w:r>
      <w:r>
        <w:rPr>
          <w:rFonts w:hint="eastAsia" w:ascii="Arial" w:hAnsi="Arial" w:eastAsia="Arial" w:cs="仿宋"/>
          <w:sz w:val="24"/>
          <w:szCs w:val="24"/>
        </w:rPr>
        <w:t xml:space="preserve">  "hasContacts": 1,</w:t>
      </w:r>
      <w:r>
        <w:rPr>
          <w:rFonts w:hint="eastAsia" w:ascii="Arial" w:hAnsi="Arial" w:eastAsia="Arial" w:cs="仿宋"/>
          <w:sz w:val="24"/>
          <w:szCs w:val="24"/>
        </w:rPr>
        <w:br w:type="textWrapping"/>
      </w:r>
      <w:r>
        <w:rPr>
          <w:rFonts w:hint="eastAsia" w:ascii="Arial" w:hAnsi="Arial" w:eastAsia="Arial" w:cs="仿宋"/>
          <w:sz w:val="24"/>
          <w:szCs w:val="24"/>
        </w:rPr>
        <w:t xml:space="preserve">  "hasRealtimeWeather": 1,</w:t>
      </w:r>
      <w:r>
        <w:rPr>
          <w:rFonts w:hint="eastAsia" w:ascii="Arial" w:hAnsi="Arial" w:eastAsia="Arial" w:cs="仿宋"/>
          <w:sz w:val="24"/>
          <w:szCs w:val="24"/>
        </w:rPr>
        <w:br w:type="textWrapping"/>
      </w:r>
      <w:r>
        <w:rPr>
          <w:rFonts w:hint="eastAsia" w:ascii="Arial" w:hAnsi="Arial" w:eastAsia="Arial" w:cs="仿宋"/>
          <w:sz w:val="24"/>
          <w:szCs w:val="24"/>
        </w:rPr>
        <w:t xml:space="preserve">  "hasEDR": 1,</w:t>
      </w:r>
      <w:r>
        <w:rPr>
          <w:rFonts w:hint="eastAsia" w:ascii="Arial" w:hAnsi="Arial" w:eastAsia="Arial" w:cs="仿宋"/>
          <w:sz w:val="24"/>
          <w:szCs w:val="24"/>
        </w:rPr>
        <w:br w:type="textWrapping"/>
      </w:r>
      <w:r>
        <w:rPr>
          <w:rFonts w:hint="eastAsia" w:ascii="Arial" w:hAnsi="Arial" w:eastAsia="Arial" w:cs="仿宋"/>
          <w:sz w:val="24"/>
          <w:szCs w:val="24"/>
        </w:rPr>
        <w:t xml:space="preserve">  "supportOneConnect": 1,</w:t>
      </w:r>
      <w:r>
        <w:rPr>
          <w:rFonts w:hint="eastAsia" w:ascii="Arial" w:hAnsi="Arial" w:eastAsia="Arial" w:cs="仿宋"/>
          <w:sz w:val="24"/>
          <w:szCs w:val="24"/>
        </w:rPr>
        <w:br w:type="textWrapping"/>
      </w:r>
      <w:r>
        <w:rPr>
          <w:rFonts w:hint="eastAsia" w:ascii="Arial" w:hAnsi="Arial" w:eastAsia="Arial" w:cs="仿宋"/>
          <w:sz w:val="24"/>
          <w:szCs w:val="24"/>
        </w:rPr>
        <w:t xml:space="preserve">  "hasQrPush": 0,</w:t>
      </w:r>
      <w:r>
        <w:rPr>
          <w:rFonts w:hint="eastAsia" w:ascii="Arial" w:hAnsi="Arial" w:eastAsia="Arial" w:cs="仿宋"/>
          <w:sz w:val="24"/>
          <w:szCs w:val="24"/>
        </w:rPr>
        <w:br w:type="textWrapping"/>
      </w:r>
      <w:r>
        <w:rPr>
          <w:rFonts w:hint="eastAsia" w:ascii="Arial" w:hAnsi="Arial" w:eastAsia="Arial" w:cs="仿宋"/>
          <w:sz w:val="24"/>
          <w:szCs w:val="24"/>
        </w:rPr>
        <w:t xml:space="preserve">  "manualHr": 1,</w:t>
      </w:r>
      <w:r>
        <w:rPr>
          <w:rFonts w:hint="eastAsia" w:ascii="Arial" w:hAnsi="Arial" w:eastAsia="Arial" w:cs="仿宋"/>
          <w:sz w:val="24"/>
          <w:szCs w:val="24"/>
        </w:rPr>
        <w:br w:type="textWrapping"/>
      </w:r>
      <w:r>
        <w:rPr>
          <w:rFonts w:hint="eastAsia" w:ascii="Arial" w:hAnsi="Arial" w:eastAsia="Arial" w:cs="仿宋"/>
          <w:sz w:val="24"/>
          <w:szCs w:val="24"/>
        </w:rPr>
        <w:t xml:space="preserve">  "hasPhotoAlbum": 1,</w:t>
      </w:r>
      <w:r>
        <w:rPr>
          <w:rFonts w:hint="eastAsia" w:ascii="Arial" w:hAnsi="Arial" w:eastAsia="Arial" w:cs="仿宋"/>
          <w:sz w:val="24"/>
          <w:szCs w:val="24"/>
        </w:rPr>
        <w:br w:type="textWrapping"/>
      </w:r>
      <w:r>
        <w:rPr>
          <w:rFonts w:hint="eastAsia" w:ascii="Arial" w:hAnsi="Arial" w:eastAsia="Arial" w:cs="仿宋"/>
          <w:sz w:val="24"/>
          <w:szCs w:val="24"/>
        </w:rPr>
        <w:t xml:space="preserve">  "startLogo": 1,</w:t>
      </w:r>
      <w:r>
        <w:rPr>
          <w:rFonts w:hint="eastAsia" w:ascii="Arial" w:hAnsi="Arial" w:eastAsia="Arial" w:cs="仿宋"/>
          <w:sz w:val="24"/>
          <w:szCs w:val="24"/>
        </w:rPr>
        <w:br w:type="textWrapping"/>
      </w:r>
      <w:r>
        <w:rPr>
          <w:rFonts w:hint="eastAsia" w:ascii="Arial" w:hAnsi="Arial" w:eastAsia="Arial" w:cs="仿宋"/>
          <w:sz w:val="24"/>
          <w:szCs w:val="24"/>
        </w:rPr>
        <w:t xml:space="preserve">  "hasAlipay": 0,</w:t>
      </w:r>
      <w:r>
        <w:rPr>
          <w:rFonts w:hint="eastAsia" w:ascii="Arial" w:hAnsi="Arial" w:eastAsia="Arial" w:cs="仿宋"/>
          <w:sz w:val="24"/>
          <w:szCs w:val="24"/>
        </w:rPr>
        <w:br w:type="textWrapping"/>
      </w:r>
      <w:r>
        <w:rPr>
          <w:rFonts w:hint="eastAsia" w:ascii="Arial" w:hAnsi="Arial" w:eastAsia="Arial" w:cs="仿宋"/>
          <w:sz w:val="24"/>
          <w:szCs w:val="24"/>
        </w:rPr>
        <w:t xml:space="preserve">  "motionGame": 0,</w:t>
      </w:r>
      <w:r>
        <w:rPr>
          <w:rFonts w:hint="eastAsia" w:ascii="Arial" w:hAnsi="Arial" w:eastAsia="Arial" w:cs="仿宋"/>
          <w:sz w:val="24"/>
          <w:szCs w:val="24"/>
        </w:rPr>
        <w:br w:type="textWrapping"/>
      </w:r>
      <w:r>
        <w:rPr>
          <w:rFonts w:hint="eastAsia" w:ascii="Arial" w:hAnsi="Arial" w:eastAsia="Arial" w:cs="仿宋"/>
          <w:sz w:val="24"/>
          <w:szCs w:val="24"/>
        </w:rPr>
        <w:t xml:space="preserve">  "intelligentAi": 0,</w:t>
      </w:r>
      <w:r>
        <w:rPr>
          <w:rFonts w:hint="eastAsia" w:ascii="Arial" w:hAnsi="Arial" w:eastAsia="Arial" w:cs="仿宋"/>
          <w:sz w:val="24"/>
          <w:szCs w:val="24"/>
        </w:rPr>
        <w:br w:type="textWrapping"/>
      </w:r>
      <w:r>
        <w:rPr>
          <w:rFonts w:hint="eastAsia" w:ascii="Arial" w:hAnsi="Arial" w:eastAsia="Arial" w:cs="仿宋"/>
          <w:sz w:val="24"/>
          <w:szCs w:val="24"/>
        </w:rPr>
        <w:t xml:space="preserve">  "devicePari": 0,</w:t>
      </w:r>
      <w:r>
        <w:rPr>
          <w:rFonts w:hint="eastAsia" w:ascii="Arial" w:hAnsi="Arial" w:eastAsia="Arial" w:cs="仿宋"/>
          <w:sz w:val="24"/>
          <w:szCs w:val="24"/>
        </w:rPr>
        <w:br w:type="textWrapping"/>
      </w:r>
      <w:r>
        <w:rPr>
          <w:rFonts w:hint="eastAsia" w:ascii="Arial" w:hAnsi="Arial" w:eastAsia="Arial" w:cs="仿宋"/>
          <w:sz w:val="24"/>
          <w:szCs w:val="24"/>
        </w:rPr>
        <w:t xml:space="preserve">  "mapNav": 0,</w:t>
      </w:r>
      <w:r>
        <w:rPr>
          <w:rFonts w:hint="eastAsia" w:ascii="Arial" w:hAnsi="Arial" w:eastAsia="Arial" w:cs="仿宋"/>
          <w:sz w:val="24"/>
          <w:szCs w:val="24"/>
        </w:rPr>
        <w:br w:type="textWrapping"/>
      </w:r>
      <w:r>
        <w:rPr>
          <w:rFonts w:hint="eastAsia" w:ascii="Arial" w:hAnsi="Arial" w:eastAsia="Arial" w:cs="仿宋"/>
          <w:sz w:val="24"/>
          <w:szCs w:val="24"/>
        </w:rPr>
        <w:t xml:space="preserve">  "gestureSupport": 1,</w:t>
      </w:r>
      <w:r>
        <w:rPr>
          <w:rFonts w:hint="eastAsia" w:ascii="Arial" w:hAnsi="Arial" w:eastAsia="Arial" w:cs="仿宋"/>
          <w:sz w:val="24"/>
          <w:szCs w:val="24"/>
        </w:rPr>
        <w:br w:type="textWrapping"/>
      </w:r>
      <w:r>
        <w:rPr>
          <w:rFonts w:hint="eastAsia" w:ascii="Arial" w:hAnsi="Arial" w:eastAsia="Arial" w:cs="仿宋"/>
          <w:sz w:val="24"/>
          <w:szCs w:val="24"/>
        </w:rPr>
        <w:t xml:space="preserve">  "hrvSupport": 1,</w:t>
      </w:r>
      <w:r>
        <w:rPr>
          <w:rFonts w:hint="eastAsia" w:ascii="Arial" w:hAnsi="Arial" w:eastAsia="Arial" w:cs="仿宋"/>
          <w:sz w:val="24"/>
          <w:szCs w:val="24"/>
        </w:rPr>
        <w:br w:type="textWrapping"/>
      </w:r>
      <w:r>
        <w:rPr>
          <w:rFonts w:hint="eastAsia" w:ascii="Arial" w:hAnsi="Arial" w:eastAsia="Arial" w:cs="仿宋"/>
          <w:sz w:val="24"/>
          <w:szCs w:val="24"/>
        </w:rPr>
        <w:t xml:space="preserve">  "temp_supported": 1,</w:t>
      </w:r>
      <w:r>
        <w:rPr>
          <w:rFonts w:hint="eastAsia" w:ascii="Arial" w:hAnsi="Arial" w:eastAsia="Arial" w:cs="仿宋"/>
          <w:sz w:val="24"/>
          <w:szCs w:val="24"/>
        </w:rPr>
        <w:br w:type="textWrapping"/>
      </w:r>
      <w:r>
        <w:rPr>
          <w:rFonts w:hint="eastAsia" w:ascii="Arial" w:hAnsi="Arial" w:eastAsia="Arial" w:cs="仿宋"/>
          <w:sz w:val="24"/>
          <w:szCs w:val="24"/>
        </w:rPr>
        <w:t xml:space="preserve">  "O2_auto_switch": 1,</w:t>
      </w:r>
      <w:r>
        <w:rPr>
          <w:rFonts w:hint="eastAsia" w:ascii="Arial" w:hAnsi="Arial" w:eastAsia="Arial" w:cs="仿宋"/>
          <w:sz w:val="24"/>
          <w:szCs w:val="24"/>
        </w:rPr>
        <w:br w:type="textWrapping"/>
      </w:r>
      <w:r>
        <w:rPr>
          <w:rFonts w:hint="eastAsia" w:ascii="Arial" w:hAnsi="Arial" w:eastAsia="Arial" w:cs="仿宋"/>
          <w:sz w:val="24"/>
          <w:szCs w:val="24"/>
        </w:rPr>
        <w:t xml:space="preserve">  "message_switch": 1,</w:t>
      </w:r>
      <w:r>
        <w:rPr>
          <w:rFonts w:hint="eastAsia" w:ascii="Arial" w:hAnsi="Arial" w:eastAsia="Arial" w:cs="仿宋"/>
          <w:sz w:val="24"/>
          <w:szCs w:val="24"/>
        </w:rPr>
        <w:br w:type="textWrapping"/>
      </w:r>
      <w:r>
        <w:rPr>
          <w:rFonts w:hint="eastAsia" w:ascii="Arial" w:hAnsi="Arial" w:eastAsia="Arial" w:cs="仿宋"/>
          <w:sz w:val="24"/>
          <w:szCs w:val="24"/>
        </w:rPr>
        <w:t xml:space="preserve">  "music_control_onoff": 1,</w:t>
      </w:r>
      <w:r>
        <w:rPr>
          <w:rFonts w:hint="eastAsia" w:ascii="Arial" w:hAnsi="Arial" w:eastAsia="Arial" w:cs="仿宋"/>
          <w:sz w:val="24"/>
          <w:szCs w:val="24"/>
        </w:rPr>
        <w:br w:type="textWrapping"/>
      </w:r>
      <w:r>
        <w:rPr>
          <w:rFonts w:hint="eastAsia" w:ascii="Arial" w:hAnsi="Arial" w:eastAsia="Arial" w:cs="仿宋"/>
          <w:sz w:val="24"/>
          <w:szCs w:val="24"/>
        </w:rPr>
        <w:t xml:space="preserve">  "touch_control_onoff": 1,</w:t>
      </w:r>
      <w:r>
        <w:rPr>
          <w:rFonts w:hint="eastAsia" w:ascii="Arial" w:hAnsi="Arial" w:eastAsia="Arial" w:cs="仿宋"/>
          <w:sz w:val="24"/>
          <w:szCs w:val="24"/>
        </w:rPr>
        <w:br w:type="textWrapping"/>
      </w:r>
      <w:r>
        <w:rPr>
          <w:rFonts w:hint="eastAsia" w:ascii="Arial" w:hAnsi="Arial" w:eastAsia="Arial" w:cs="仿宋"/>
          <w:sz w:val="24"/>
          <w:szCs w:val="24"/>
        </w:rPr>
        <w:t xml:space="preserve">  "call_reminder_onoff": 1,</w:t>
      </w:r>
      <w:r>
        <w:rPr>
          <w:rFonts w:hint="eastAsia" w:ascii="Arial" w:hAnsi="Arial" w:eastAsia="Arial" w:cs="仿宋"/>
          <w:sz w:val="24"/>
          <w:szCs w:val="24"/>
        </w:rPr>
        <w:br w:type="textWrapping"/>
      </w:r>
      <w:r>
        <w:rPr>
          <w:rFonts w:hint="eastAsia" w:ascii="Arial" w:hAnsi="Arial" w:eastAsia="Arial" w:cs="仿宋"/>
          <w:sz w:val="24"/>
          <w:szCs w:val="24"/>
        </w:rPr>
        <w:t xml:space="preserve">  "valuable_assistant_onoff": 1</w:t>
      </w:r>
      <w:r>
        <w:rPr>
          <w:rFonts w:hint="eastAsia" w:ascii="Arial" w:hAnsi="Arial" w:eastAsia="Arial" w:cs="仿宋"/>
          <w:sz w:val="24"/>
          <w:szCs w:val="24"/>
        </w:rPr>
        <w:br w:type="textWrapping"/>
      </w:r>
      <w:r>
        <w:rPr>
          <w:rFonts w:hint="eastAsia" w:ascii="Arial" w:hAnsi="Arial" w:eastAsia="Arial" w:cs="仿宋"/>
          <w:sz w:val="24"/>
          <w:szCs w:val="24"/>
        </w:rPr>
        <w:t>}</w:t>
      </w:r>
    </w:p>
    <w:p w14:paraId="078B3AA1">
      <w:pPr>
        <w:rPr>
          <w:rFonts w:hint="eastAsia" w:ascii="仿宋" w:hAnsi="仿宋" w:eastAsia="仿宋" w:cs="仿宋"/>
          <w:sz w:val="24"/>
          <w:szCs w:val="24"/>
        </w:rPr>
      </w:pPr>
      <w:r>
        <w:rPr>
          <w:rFonts w:hint="eastAsia" w:ascii="Arial" w:hAnsi="Arial" w:eastAsia="Arial" w:cs="仿宋"/>
          <w:sz w:val="24"/>
          <w:szCs w:val="24"/>
        </w:rPr>
        <w:t>Field description:</w:t>
      </w:r>
    </w:p>
    <w:p w14:paraId="1B74941C">
      <w:pPr>
        <w:pStyle w:val="16"/>
        <w:rPr>
          <w:rFonts w:hint="eastAsia" w:ascii="仿宋" w:hAnsi="仿宋" w:eastAsia="仿宋" w:cs="仿宋"/>
          <w:sz w:val="24"/>
          <w:szCs w:val="24"/>
        </w:rPr>
      </w:pPr>
      <w:r>
        <w:rPr>
          <w:rFonts w:hint="eastAsia" w:ascii="Arial" w:hAnsi="Arial" w:eastAsia="Arial" w:cs="仿宋"/>
          <w:sz w:val="24"/>
          <w:szCs w:val="24"/>
        </w:rPr>
        <w:t>Home-page feature switches/capability bitmap, parsed from multiple byte-level bit fields. Application code can use these values to decide UI visibility and feature availability.</w:t>
      </w:r>
    </w:p>
    <w:p w14:paraId="5BBF23DD">
      <w:pPr>
        <w:pStyle w:val="4"/>
        <w:rPr>
          <w:rFonts w:hint="eastAsia" w:ascii="仿宋" w:hAnsi="仿宋" w:eastAsia="仿宋" w:cs="仿宋"/>
          <w:sz w:val="24"/>
          <w:szCs w:val="24"/>
        </w:rPr>
      </w:pPr>
      <w:r>
        <w:rPr>
          <w:rFonts w:hint="eastAsia" w:ascii="Arial" w:hAnsi="Arial" w:eastAsia="Arial" w:cs="仿宋"/>
          <w:sz w:val="24"/>
          <w:szCs w:val="24"/>
        </w:rPr>
        <w:t>DATA_TYPE_WOMAN_STAGE_INFO（133 / 0x85）</w:t>
      </w:r>
    </w:p>
    <w:p w14:paraId="5AD4DCF5">
      <w:pPr>
        <w:rPr>
          <w:rFonts w:hint="eastAsia" w:ascii="仿宋" w:hAnsi="仿宋" w:eastAsia="仿宋" w:cs="仿宋"/>
          <w:sz w:val="24"/>
          <w:szCs w:val="24"/>
        </w:rPr>
      </w:pPr>
      <w:r>
        <w:rPr>
          <w:rFonts w:hint="eastAsia" w:ascii="Arial" w:hAnsi="Arial" w:eastAsia="Arial" w:cs="仿宋"/>
          <w:sz w:val="24"/>
          <w:szCs w:val="24"/>
        </w:rPr>
        <w:t>Data example:</w:t>
      </w:r>
    </w:p>
    <w:p w14:paraId="57876E4D">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"type": 0,</w:t>
      </w:r>
      <w:r>
        <w:rPr>
          <w:rFonts w:hint="eastAsia" w:ascii="Arial" w:hAnsi="Arial" w:eastAsia="Arial" w:cs="仿宋"/>
          <w:sz w:val="24"/>
          <w:szCs w:val="24"/>
        </w:rPr>
        <w:br w:type="textWrapping"/>
      </w:r>
      <w:r>
        <w:rPr>
          <w:rFonts w:hint="eastAsia" w:ascii="Arial" w:hAnsi="Arial" w:eastAsia="Arial" w:cs="仿宋"/>
          <w:sz w:val="24"/>
          <w:szCs w:val="24"/>
        </w:rPr>
        <w:t xml:space="preserve">  "startTime": 1700000000,</w:t>
      </w:r>
      <w:r>
        <w:rPr>
          <w:rFonts w:hint="eastAsia" w:ascii="Arial" w:hAnsi="Arial" w:eastAsia="Arial" w:cs="仿宋"/>
          <w:sz w:val="24"/>
          <w:szCs w:val="24"/>
        </w:rPr>
        <w:br w:type="textWrapping"/>
      </w:r>
      <w:r>
        <w:rPr>
          <w:rFonts w:hint="eastAsia" w:ascii="Arial" w:hAnsi="Arial" w:eastAsia="Arial" w:cs="仿宋"/>
          <w:sz w:val="24"/>
          <w:szCs w:val="24"/>
        </w:rPr>
        <w:t xml:space="preserve">  "duration": 28,</w:t>
      </w:r>
      <w:r>
        <w:rPr>
          <w:rFonts w:hint="eastAsia" w:ascii="Arial" w:hAnsi="Arial" w:eastAsia="Arial" w:cs="仿宋"/>
          <w:sz w:val="24"/>
          <w:szCs w:val="24"/>
        </w:rPr>
        <w:br w:type="textWrapping"/>
      </w:r>
      <w:r>
        <w:rPr>
          <w:rFonts w:hint="eastAsia" w:ascii="Arial" w:hAnsi="Arial" w:eastAsia="Arial" w:cs="仿宋"/>
          <w:sz w:val="24"/>
          <w:szCs w:val="24"/>
        </w:rPr>
        <w:t xml:space="preserve">  "period": 5,</w:t>
      </w:r>
      <w:r>
        <w:rPr>
          <w:rFonts w:hint="eastAsia" w:ascii="Arial" w:hAnsi="Arial" w:eastAsia="Arial" w:cs="仿宋"/>
          <w:sz w:val="24"/>
          <w:szCs w:val="24"/>
        </w:rPr>
        <w:br w:type="textWrapping"/>
      </w:r>
      <w:r>
        <w:rPr>
          <w:rFonts w:hint="eastAsia" w:ascii="Arial" w:hAnsi="Arial" w:eastAsia="Arial" w:cs="仿宋"/>
          <w:sz w:val="24"/>
          <w:szCs w:val="24"/>
        </w:rPr>
        <w:t xml:space="preserve">  "onOff": 1,</w:t>
      </w:r>
      <w:r>
        <w:rPr>
          <w:rFonts w:hint="eastAsia" w:ascii="Arial" w:hAnsi="Arial" w:eastAsia="Arial" w:cs="仿宋"/>
          <w:sz w:val="24"/>
          <w:szCs w:val="24"/>
        </w:rPr>
        <w:br w:type="textWrapping"/>
      </w:r>
      <w:r>
        <w:rPr>
          <w:rFonts w:hint="eastAsia" w:ascii="Arial" w:hAnsi="Arial" w:eastAsia="Arial" w:cs="仿宋"/>
          <w:sz w:val="24"/>
          <w:szCs w:val="24"/>
        </w:rPr>
        <w:t xml:space="preserve">  "reminderHour": 8,</w:t>
      </w:r>
      <w:r>
        <w:rPr>
          <w:rFonts w:hint="eastAsia" w:ascii="Arial" w:hAnsi="Arial" w:eastAsia="Arial" w:cs="仿宋"/>
          <w:sz w:val="24"/>
          <w:szCs w:val="24"/>
        </w:rPr>
        <w:br w:type="textWrapping"/>
      </w:r>
      <w:r>
        <w:rPr>
          <w:rFonts w:hint="eastAsia" w:ascii="Arial" w:hAnsi="Arial" w:eastAsia="Arial" w:cs="仿宋"/>
          <w:sz w:val="24"/>
          <w:szCs w:val="24"/>
        </w:rPr>
        <w:t xml:space="preserve">  "reminderMinute": 0,</w:t>
      </w:r>
      <w:r>
        <w:rPr>
          <w:rFonts w:hint="eastAsia" w:ascii="Arial" w:hAnsi="Arial" w:eastAsia="Arial" w:cs="仿宋"/>
          <w:sz w:val="24"/>
          <w:szCs w:val="24"/>
        </w:rPr>
        <w:br w:type="textWrapping"/>
      </w:r>
      <w:r>
        <w:rPr>
          <w:rFonts w:hint="eastAsia" w:ascii="Arial" w:hAnsi="Arial" w:eastAsia="Arial" w:cs="仿宋"/>
          <w:sz w:val="24"/>
          <w:szCs w:val="24"/>
        </w:rPr>
        <w:t xml:space="preserve">  "menstrualNoticeAdvance": 0,</w:t>
      </w:r>
      <w:r>
        <w:rPr>
          <w:rFonts w:hint="eastAsia" w:ascii="Arial" w:hAnsi="Arial" w:eastAsia="Arial" w:cs="仿宋"/>
          <w:sz w:val="24"/>
          <w:szCs w:val="24"/>
        </w:rPr>
        <w:br w:type="textWrapping"/>
      </w:r>
      <w:r>
        <w:rPr>
          <w:rFonts w:hint="eastAsia" w:ascii="Arial" w:hAnsi="Arial" w:eastAsia="Arial" w:cs="仿宋"/>
          <w:sz w:val="24"/>
          <w:szCs w:val="24"/>
        </w:rPr>
        <w:t xml:space="preserve">  "ovulationNoticeAdvance": 0,</w:t>
      </w:r>
      <w:r>
        <w:rPr>
          <w:rFonts w:hint="eastAsia" w:ascii="Arial" w:hAnsi="Arial" w:eastAsia="Arial" w:cs="仿宋"/>
          <w:sz w:val="24"/>
          <w:szCs w:val="24"/>
        </w:rPr>
        <w:br w:type="textWrapping"/>
      </w:r>
      <w:r>
        <w:rPr>
          <w:rFonts w:hint="eastAsia" w:ascii="Arial" w:hAnsi="Arial" w:eastAsia="Arial" w:cs="仿宋"/>
          <w:sz w:val="24"/>
          <w:szCs w:val="24"/>
        </w:rPr>
        <w:t xml:space="preserve">  "ovulationPeakNoticeAdvance": 0,</w:t>
      </w:r>
      <w:r>
        <w:rPr>
          <w:rFonts w:hint="eastAsia" w:ascii="Arial" w:hAnsi="Arial" w:eastAsia="Arial" w:cs="仿宋"/>
          <w:sz w:val="24"/>
          <w:szCs w:val="24"/>
        </w:rPr>
        <w:br w:type="textWrapping"/>
      </w:r>
      <w:r>
        <w:rPr>
          <w:rFonts w:hint="eastAsia" w:ascii="Arial" w:hAnsi="Arial" w:eastAsia="Arial" w:cs="仿宋"/>
          <w:sz w:val="24"/>
          <w:szCs w:val="24"/>
        </w:rPr>
        <w:t xml:space="preserve">  "ovulationEndNoticeAdvance": 0</w:t>
      </w:r>
      <w:r>
        <w:rPr>
          <w:rFonts w:hint="eastAsia" w:ascii="Arial" w:hAnsi="Arial" w:eastAsia="Arial" w:cs="仿宋"/>
          <w:sz w:val="24"/>
          <w:szCs w:val="24"/>
        </w:rPr>
        <w:br w:type="textWrapping"/>
      </w:r>
      <w:r>
        <w:rPr>
          <w:rFonts w:hint="eastAsia" w:ascii="Arial" w:hAnsi="Arial" w:eastAsia="Arial" w:cs="仿宋"/>
          <w:sz w:val="24"/>
          <w:szCs w:val="24"/>
        </w:rPr>
        <w:t>}</w:t>
      </w:r>
    </w:p>
    <w:p w14:paraId="5A00D88A">
      <w:pPr>
        <w:rPr>
          <w:rFonts w:hint="eastAsia" w:ascii="仿宋" w:hAnsi="仿宋" w:eastAsia="仿宋" w:cs="仿宋"/>
          <w:sz w:val="24"/>
          <w:szCs w:val="24"/>
        </w:rPr>
      </w:pPr>
      <w:r>
        <w:rPr>
          <w:rFonts w:hint="eastAsia" w:ascii="Arial" w:hAnsi="Arial" w:eastAsia="Arial" w:cs="仿宋"/>
          <w:sz w:val="24"/>
          <w:szCs w:val="24"/>
        </w:rPr>
        <w:t>Field description:</w:t>
      </w:r>
    </w:p>
    <w:p w14:paraId="1C4AA00A">
      <w:pPr>
        <w:pStyle w:val="16"/>
        <w:rPr>
          <w:rFonts w:hint="eastAsia" w:ascii="仿宋" w:hAnsi="仿宋" w:eastAsia="仿宋" w:cs="仿宋"/>
          <w:sz w:val="24"/>
          <w:szCs w:val="24"/>
        </w:rPr>
      </w:pPr>
      <w:r>
        <w:rPr>
          <w:rFonts w:hint="eastAsia" w:ascii="Arial" w:hAnsi="Arial" w:eastAsia="Arial" w:cs="仿宋"/>
          <w:sz w:val="24"/>
          <w:szCs w:val="24"/>
        </w:rPr>
        <w:t>Female physiological-cycle information (parsed from woman_stage_info_struct; see DataStruct.h).</w:t>
      </w:r>
    </w:p>
    <w:p w14:paraId="43B8EACB">
      <w:pPr>
        <w:pStyle w:val="4"/>
        <w:rPr>
          <w:rFonts w:hint="eastAsia" w:ascii="仿宋" w:hAnsi="仿宋" w:eastAsia="仿宋" w:cs="仿宋"/>
          <w:sz w:val="24"/>
          <w:szCs w:val="24"/>
        </w:rPr>
      </w:pPr>
      <w:r>
        <w:rPr>
          <w:rFonts w:hint="eastAsia" w:ascii="Arial" w:hAnsi="Arial" w:eastAsia="Arial" w:cs="仿宋"/>
          <w:sz w:val="24"/>
          <w:szCs w:val="24"/>
        </w:rPr>
        <w:t>DATA_TYPE_HARDWARE_INFO（23 / 0x17）</w:t>
      </w:r>
    </w:p>
    <w:p w14:paraId="74986EFC">
      <w:pPr>
        <w:rPr>
          <w:rFonts w:hint="eastAsia" w:ascii="仿宋" w:hAnsi="仿宋" w:eastAsia="仿宋" w:cs="仿宋"/>
          <w:sz w:val="24"/>
          <w:szCs w:val="24"/>
        </w:rPr>
      </w:pPr>
      <w:r>
        <w:rPr>
          <w:rFonts w:hint="eastAsia" w:ascii="Arial" w:hAnsi="Arial" w:eastAsia="Arial" w:cs="仿宋"/>
          <w:sz w:val="24"/>
          <w:szCs w:val="24"/>
        </w:rPr>
        <w:t>Data example:</w:t>
      </w:r>
    </w:p>
    <w:p w14:paraId="5445E323">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"width": 240,</w:t>
      </w:r>
      <w:r>
        <w:rPr>
          <w:rFonts w:hint="eastAsia" w:ascii="Arial" w:hAnsi="Arial" w:eastAsia="Arial" w:cs="仿宋"/>
          <w:sz w:val="24"/>
          <w:szCs w:val="24"/>
        </w:rPr>
        <w:br w:type="textWrapping"/>
      </w:r>
      <w:r>
        <w:rPr>
          <w:rFonts w:hint="eastAsia" w:ascii="Arial" w:hAnsi="Arial" w:eastAsia="Arial" w:cs="仿宋"/>
          <w:sz w:val="24"/>
          <w:szCs w:val="24"/>
        </w:rPr>
        <w:t xml:space="preserve">  "height": 240,</w:t>
      </w:r>
      <w:r>
        <w:rPr>
          <w:rFonts w:hint="eastAsia" w:ascii="Arial" w:hAnsi="Arial" w:eastAsia="Arial" w:cs="仿宋"/>
          <w:sz w:val="24"/>
          <w:szCs w:val="24"/>
        </w:rPr>
        <w:br w:type="textWrapping"/>
      </w:r>
      <w:r>
        <w:rPr>
          <w:rFonts w:hint="eastAsia" w:ascii="Arial" w:hAnsi="Arial" w:eastAsia="Arial" w:cs="仿宋"/>
          <w:sz w:val="24"/>
          <w:szCs w:val="24"/>
        </w:rPr>
        <w:t xml:space="preserve">  "rgb": 1,</w:t>
      </w:r>
      <w:r>
        <w:rPr>
          <w:rFonts w:hint="eastAsia" w:ascii="Arial" w:hAnsi="Arial" w:eastAsia="Arial" w:cs="仿宋"/>
          <w:sz w:val="24"/>
          <w:szCs w:val="24"/>
        </w:rPr>
        <w:br w:type="textWrapping"/>
      </w:r>
      <w:r>
        <w:rPr>
          <w:rFonts w:hint="eastAsia" w:ascii="Arial" w:hAnsi="Arial" w:eastAsia="Arial" w:cs="仿宋"/>
          <w:sz w:val="24"/>
          <w:szCs w:val="24"/>
        </w:rPr>
        <w:t xml:space="preserve">  "dia": 4660,</w:t>
      </w:r>
      <w:r>
        <w:rPr>
          <w:rFonts w:hint="eastAsia" w:ascii="Arial" w:hAnsi="Arial" w:eastAsia="Arial" w:cs="仿宋"/>
          <w:sz w:val="24"/>
          <w:szCs w:val="24"/>
        </w:rPr>
        <w:br w:type="textWrapping"/>
      </w:r>
      <w:r>
        <w:rPr>
          <w:rFonts w:hint="eastAsia" w:ascii="Arial" w:hAnsi="Arial" w:eastAsia="Arial" w:cs="仿宋"/>
          <w:sz w:val="24"/>
          <w:szCs w:val="24"/>
        </w:rPr>
        <w:t xml:space="preserve">  "platform": 1</w:t>
      </w:r>
      <w:r>
        <w:rPr>
          <w:rFonts w:hint="eastAsia" w:ascii="Arial" w:hAnsi="Arial" w:eastAsia="Arial" w:cs="仿宋"/>
          <w:sz w:val="24"/>
          <w:szCs w:val="24"/>
        </w:rPr>
        <w:br w:type="textWrapping"/>
      </w:r>
      <w:r>
        <w:rPr>
          <w:rFonts w:hint="eastAsia" w:ascii="Arial" w:hAnsi="Arial" w:eastAsia="Arial" w:cs="仿宋"/>
          <w:sz w:val="24"/>
          <w:szCs w:val="24"/>
        </w:rPr>
        <w:t>}</w:t>
      </w:r>
    </w:p>
    <w:p w14:paraId="28112797">
      <w:pPr>
        <w:rPr>
          <w:rFonts w:hint="eastAsia" w:ascii="仿宋" w:hAnsi="仿宋" w:eastAsia="仿宋" w:cs="仿宋"/>
          <w:sz w:val="24"/>
          <w:szCs w:val="24"/>
        </w:rPr>
      </w:pPr>
      <w:r>
        <w:rPr>
          <w:rFonts w:hint="eastAsia" w:ascii="Arial" w:hAnsi="Arial" w:eastAsia="Arial" w:cs="仿宋"/>
          <w:sz w:val="24"/>
          <w:szCs w:val="24"/>
        </w:rPr>
        <w:t>Field description:</w:t>
      </w:r>
    </w:p>
    <w:p w14:paraId="7E64AB56">
      <w:pPr>
        <w:pStyle w:val="16"/>
        <w:rPr>
          <w:rFonts w:hint="eastAsia" w:ascii="仿宋" w:hAnsi="仿宋" w:eastAsia="仿宋" w:cs="仿宋"/>
          <w:sz w:val="24"/>
          <w:szCs w:val="24"/>
        </w:rPr>
      </w:pPr>
      <w:r>
        <w:rPr>
          <w:rFonts w:hint="eastAsia" w:ascii="Arial" w:hAnsi="Arial" w:eastAsia="Arial" w:cs="仿宋"/>
          <w:sz w:val="24"/>
          <w:szCs w:val="24"/>
        </w:rPr>
        <w:t>Hardware information (parsed from hardware_info_struct; see DataStruct.h).</w:t>
      </w:r>
    </w:p>
    <w:p w14:paraId="238D120F">
      <w:pPr>
        <w:pStyle w:val="4"/>
        <w:rPr>
          <w:rFonts w:hint="eastAsia" w:ascii="仿宋" w:hAnsi="仿宋" w:eastAsia="仿宋" w:cs="仿宋"/>
          <w:sz w:val="24"/>
          <w:szCs w:val="24"/>
        </w:rPr>
      </w:pPr>
      <w:r>
        <w:rPr>
          <w:rFonts w:hint="eastAsia" w:ascii="Arial" w:hAnsi="Arial" w:eastAsia="Arial" w:cs="仿宋"/>
          <w:sz w:val="24"/>
          <w:szCs w:val="24"/>
        </w:rPr>
        <w:t>DATA_TYPE_BTEDR_ADDR（25 / 0x19）</w:t>
      </w:r>
    </w:p>
    <w:p w14:paraId="61C67190">
      <w:pPr>
        <w:rPr>
          <w:rFonts w:hint="eastAsia" w:ascii="仿宋" w:hAnsi="仿宋" w:eastAsia="仿宋" w:cs="仿宋"/>
          <w:sz w:val="24"/>
          <w:szCs w:val="24"/>
        </w:rPr>
      </w:pPr>
      <w:r>
        <w:rPr>
          <w:rFonts w:hint="eastAsia" w:ascii="Arial" w:hAnsi="Arial" w:eastAsia="Arial" w:cs="仿宋"/>
          <w:sz w:val="24"/>
          <w:szCs w:val="24"/>
        </w:rPr>
        <w:t>Data example:</w:t>
      </w:r>
    </w:p>
    <w:p w14:paraId="0B6689DB">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{"name": "EDR_DEVICE_NAME"}</w:t>
      </w:r>
    </w:p>
    <w:p w14:paraId="2603F342">
      <w:pPr>
        <w:rPr>
          <w:rFonts w:hint="eastAsia" w:ascii="仿宋" w:hAnsi="仿宋" w:eastAsia="仿宋" w:cs="仿宋"/>
          <w:sz w:val="24"/>
          <w:szCs w:val="24"/>
        </w:rPr>
      </w:pPr>
      <w:r>
        <w:rPr>
          <w:rFonts w:hint="eastAsia" w:ascii="Arial" w:hAnsi="Arial" w:eastAsia="Arial" w:cs="仿宋"/>
          <w:sz w:val="24"/>
          <w:szCs w:val="24"/>
        </w:rPr>
        <w:t>Field description:</w:t>
      </w:r>
    </w:p>
    <w:p w14:paraId="7E0AC712">
      <w:pPr>
        <w:pStyle w:val="16"/>
        <w:rPr>
          <w:rFonts w:hint="eastAsia" w:ascii="仿宋" w:hAnsi="仿宋" w:eastAsia="仿宋" w:cs="仿宋"/>
          <w:sz w:val="24"/>
          <w:szCs w:val="24"/>
        </w:rPr>
      </w:pPr>
      <w:r>
        <w:rPr>
          <w:rFonts w:hint="eastAsia" w:ascii="Arial" w:hAnsi="Arial" w:eastAsia="Arial" w:cs="仿宋"/>
          <w:sz w:val="24"/>
          <w:szCs w:val="24"/>
        </w:rPr>
        <w:t>One-tap audio Bluetooth connection: returns the audio Bluetooth name and related information (the SDK converts a specific body range to UTF-8).</w:t>
      </w:r>
    </w:p>
    <w:p w14:paraId="3BBD98C2">
      <w:pPr>
        <w:pStyle w:val="4"/>
        <w:rPr>
          <w:rFonts w:hint="eastAsia" w:ascii="仿宋" w:hAnsi="仿宋" w:eastAsia="仿宋" w:cs="仿宋"/>
          <w:sz w:val="24"/>
          <w:szCs w:val="24"/>
        </w:rPr>
      </w:pPr>
      <w:r>
        <w:rPr>
          <w:rFonts w:hint="eastAsia" w:ascii="Arial" w:hAnsi="Arial" w:eastAsia="Arial" w:cs="仿宋"/>
          <w:sz w:val="24"/>
          <w:szCs w:val="24"/>
        </w:rPr>
        <w:t>DATA_TYPE_CONTACT_SYNC（138 / 0x8A）</w:t>
      </w:r>
    </w:p>
    <w:p w14:paraId="5BF16D56">
      <w:pPr>
        <w:rPr>
          <w:rFonts w:hint="eastAsia" w:ascii="仿宋" w:hAnsi="仿宋" w:eastAsia="仿宋" w:cs="仿宋"/>
          <w:sz w:val="24"/>
          <w:szCs w:val="24"/>
        </w:rPr>
      </w:pPr>
      <w:r>
        <w:rPr>
          <w:rFonts w:hint="eastAsia" w:ascii="Arial" w:hAnsi="Arial" w:eastAsia="Arial" w:cs="仿宋"/>
          <w:sz w:val="24"/>
          <w:szCs w:val="24"/>
        </w:rPr>
        <w:t>Data example:</w:t>
      </w:r>
    </w:p>
    <w:p w14:paraId="55D3EBC4">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"idx": 1,</w:t>
      </w:r>
      <w:r>
        <w:rPr>
          <w:rFonts w:hint="eastAsia" w:ascii="Arial" w:hAnsi="Arial" w:eastAsia="Arial" w:cs="仿宋"/>
          <w:sz w:val="24"/>
          <w:szCs w:val="24"/>
        </w:rPr>
        <w:br w:type="textWrapping"/>
      </w:r>
      <w:r>
        <w:rPr>
          <w:rFonts w:hint="eastAsia" w:ascii="Arial" w:hAnsi="Arial" w:eastAsia="Arial" w:cs="仿宋"/>
          <w:sz w:val="24"/>
          <w:szCs w:val="24"/>
        </w:rPr>
        <w:t xml:space="preserve">  "name": "Alice",</w:t>
      </w:r>
      <w:r>
        <w:rPr>
          <w:rFonts w:hint="eastAsia" w:ascii="Arial" w:hAnsi="Arial" w:eastAsia="Arial" w:cs="仿宋"/>
          <w:sz w:val="24"/>
          <w:szCs w:val="24"/>
        </w:rPr>
        <w:br w:type="textWrapping"/>
      </w:r>
      <w:r>
        <w:rPr>
          <w:rFonts w:hint="eastAsia" w:ascii="Arial" w:hAnsi="Arial" w:eastAsia="Arial" w:cs="仿宋"/>
          <w:sz w:val="24"/>
          <w:szCs w:val="24"/>
        </w:rPr>
        <w:t xml:space="preserve">  "tel": "13800138000"</w:t>
      </w:r>
      <w:r>
        <w:rPr>
          <w:rFonts w:hint="eastAsia" w:ascii="Arial" w:hAnsi="Arial" w:eastAsia="Arial" w:cs="仿宋"/>
          <w:sz w:val="24"/>
          <w:szCs w:val="24"/>
        </w:rPr>
        <w:br w:type="textWrapping"/>
      </w:r>
      <w:r>
        <w:rPr>
          <w:rFonts w:hint="eastAsia" w:ascii="Arial" w:hAnsi="Arial" w:eastAsia="Arial" w:cs="仿宋"/>
          <w:sz w:val="24"/>
          <w:szCs w:val="24"/>
        </w:rPr>
        <w:t>}</w:t>
      </w:r>
    </w:p>
    <w:p w14:paraId="005BAFAB">
      <w:pPr>
        <w:rPr>
          <w:rFonts w:hint="eastAsia" w:ascii="仿宋" w:hAnsi="仿宋" w:eastAsia="仿宋" w:cs="仿宋"/>
          <w:sz w:val="24"/>
          <w:szCs w:val="24"/>
        </w:rPr>
      </w:pPr>
      <w:r>
        <w:rPr>
          <w:rFonts w:hint="eastAsia" w:ascii="Arial" w:hAnsi="Arial" w:eastAsia="Arial" w:cs="仿宋"/>
          <w:sz w:val="24"/>
          <w:szCs w:val="24"/>
        </w:rPr>
        <w:t>Field description:</w:t>
      </w:r>
    </w:p>
    <w:p w14:paraId="27BDF006">
      <w:pPr>
        <w:pStyle w:val="16"/>
        <w:rPr>
          <w:rFonts w:hint="eastAsia" w:ascii="仿宋" w:hAnsi="仿宋" w:eastAsia="仿宋" w:cs="仿宋"/>
          <w:sz w:val="24"/>
          <w:szCs w:val="24"/>
        </w:rPr>
      </w:pPr>
      <w:r>
        <w:rPr>
          <w:rFonts w:hint="eastAsia" w:ascii="Arial" w:hAnsi="Arial" w:eastAsia="Arial" w:cs="仿宋"/>
          <w:sz w:val="24"/>
          <w:szCs w:val="24"/>
        </w:rPr>
        <w:t>Contact synchronization data: the SDK parses this using ContactParser.analyze; the exact structure follows the parser.</w:t>
      </w:r>
    </w:p>
    <w:p w14:paraId="71D87A03">
      <w:pPr>
        <w:pStyle w:val="4"/>
        <w:rPr>
          <w:rFonts w:hint="eastAsia" w:ascii="仿宋" w:hAnsi="仿宋" w:eastAsia="仿宋" w:cs="仿宋"/>
          <w:sz w:val="24"/>
          <w:szCs w:val="24"/>
        </w:rPr>
      </w:pPr>
      <w:r>
        <w:rPr>
          <w:rFonts w:hint="eastAsia" w:ascii="Arial" w:hAnsi="Arial" w:eastAsia="Arial" w:cs="仿宋"/>
          <w:sz w:val="24"/>
          <w:szCs w:val="24"/>
        </w:rPr>
        <w:t>DATA_TYPE_ALIPAY_RAW_DATA（31 / 0x1F）</w:t>
      </w:r>
    </w:p>
    <w:p w14:paraId="6FA364E5">
      <w:pPr>
        <w:rPr>
          <w:rFonts w:hint="eastAsia" w:ascii="仿宋" w:hAnsi="仿宋" w:eastAsia="仿宋" w:cs="仿宋"/>
          <w:sz w:val="24"/>
          <w:szCs w:val="24"/>
        </w:rPr>
      </w:pPr>
      <w:r>
        <w:rPr>
          <w:rFonts w:hint="eastAsia" w:ascii="Arial" w:hAnsi="Arial" w:eastAsia="Arial" w:cs="仿宋"/>
          <w:sz w:val="24"/>
          <w:szCs w:val="24"/>
        </w:rPr>
        <w:t>Data example:</w:t>
      </w:r>
    </w:p>
    <w:p w14:paraId="1C9F7490">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{"data": "&lt;NSData&gt;"}</w:t>
      </w:r>
    </w:p>
    <w:p w14:paraId="4284F5E0">
      <w:pPr>
        <w:rPr>
          <w:rFonts w:hint="eastAsia" w:ascii="仿宋" w:hAnsi="仿宋" w:eastAsia="仿宋" w:cs="仿宋"/>
          <w:sz w:val="24"/>
          <w:szCs w:val="24"/>
        </w:rPr>
      </w:pPr>
      <w:r>
        <w:rPr>
          <w:rFonts w:hint="eastAsia" w:ascii="Arial" w:hAnsi="Arial" w:eastAsia="Arial" w:cs="仿宋"/>
          <w:sz w:val="24"/>
          <w:szCs w:val="24"/>
        </w:rPr>
        <w:t>Field description:</w:t>
      </w:r>
    </w:p>
    <w:p w14:paraId="6EDE1424">
      <w:pPr>
        <w:pStyle w:val="16"/>
        <w:rPr>
          <w:rFonts w:hint="eastAsia" w:ascii="仿宋" w:hAnsi="仿宋" w:eastAsia="仿宋" w:cs="仿宋"/>
          <w:sz w:val="24"/>
          <w:szCs w:val="24"/>
        </w:rPr>
      </w:pPr>
      <w:r>
        <w:rPr>
          <w:rFonts w:hint="eastAsia" w:ascii="Arial" w:hAnsi="Arial" w:eastAsia="Arial" w:cs="仿宋"/>
          <w:sz w:val="24"/>
          <w:szCs w:val="24"/>
        </w:rPr>
        <w:t>Alipay pass-through channel: data is raw NSData.</w:t>
      </w:r>
    </w:p>
    <w:p w14:paraId="351455D9">
      <w:pPr>
        <w:pStyle w:val="4"/>
        <w:rPr>
          <w:rFonts w:hint="eastAsia" w:ascii="仿宋" w:hAnsi="仿宋" w:eastAsia="仿宋" w:cs="仿宋"/>
          <w:sz w:val="24"/>
          <w:szCs w:val="24"/>
        </w:rPr>
      </w:pPr>
      <w:r>
        <w:rPr>
          <w:rFonts w:hint="eastAsia" w:ascii="Arial" w:hAnsi="Arial" w:eastAsia="Arial" w:cs="仿宋"/>
          <w:sz w:val="24"/>
          <w:szCs w:val="24"/>
        </w:rPr>
        <w:t>DATA_TYPE_MOTION_DATA（144 / 0x90）</w:t>
      </w:r>
    </w:p>
    <w:p w14:paraId="7E7E7DB1">
      <w:pPr>
        <w:rPr>
          <w:rFonts w:hint="eastAsia" w:ascii="仿宋" w:hAnsi="仿宋" w:eastAsia="仿宋" w:cs="仿宋"/>
          <w:sz w:val="24"/>
          <w:szCs w:val="24"/>
        </w:rPr>
      </w:pPr>
      <w:r>
        <w:rPr>
          <w:rFonts w:hint="eastAsia" w:ascii="Arial" w:hAnsi="Arial" w:eastAsia="Arial" w:cs="仿宋"/>
          <w:sz w:val="24"/>
          <w:szCs w:val="24"/>
        </w:rPr>
        <w:t>Data example:</w:t>
      </w:r>
    </w:p>
    <w:p w14:paraId="5E763FEA">
      <w:pPr>
        <w:pStyle w:val="138"/>
        <w:shd w:val="clear" w:fill="F3F4F6"/>
        <w:spacing w:before="0" w:after="120" w:line="240" w:lineRule="auto"/>
        <w:rPr>
          <w:rFonts w:hint="eastAsia" w:ascii="仿宋" w:hAnsi="仿宋" w:eastAsia="仿宋" w:cs="仿宋"/>
          <w:sz w:val="24"/>
          <w:szCs w:val="24"/>
        </w:rPr>
      </w:pPr>
      <w:r>
        <w:rPr>
          <w:rFonts w:hint="eastAsia" w:ascii="Arial" w:hAnsi="Arial" w:eastAsia="Arial" w:cs="仿宋"/>
          <w:sz w:val="24"/>
          <w:szCs w:val="24"/>
        </w:rPr>
        <w:t>{</w:t>
      </w:r>
      <w:r>
        <w:rPr>
          <w:rFonts w:hint="eastAsia" w:ascii="Arial" w:hAnsi="Arial" w:eastAsia="Arial" w:cs="仿宋"/>
          <w:sz w:val="24"/>
          <w:szCs w:val="24"/>
        </w:rPr>
        <w:br w:type="textWrapping"/>
      </w:r>
      <w:r>
        <w:rPr>
          <w:rFonts w:hint="eastAsia" w:ascii="Arial" w:hAnsi="Arial" w:eastAsia="Arial" w:cs="仿宋"/>
          <w:sz w:val="24"/>
          <w:szCs w:val="24"/>
        </w:rPr>
        <w:t xml:space="preserve">  "data": {"speed_throw": 10, "x": 3, "y": -2}</w:t>
      </w:r>
      <w:r>
        <w:rPr>
          <w:rFonts w:hint="eastAsia" w:ascii="Arial" w:hAnsi="Arial" w:eastAsia="Arial" w:cs="仿宋"/>
          <w:sz w:val="24"/>
          <w:szCs w:val="24"/>
        </w:rPr>
        <w:br w:type="textWrapping"/>
      </w:r>
      <w:r>
        <w:rPr>
          <w:rFonts w:hint="eastAsia" w:ascii="Arial" w:hAnsi="Arial" w:eastAsia="Arial" w:cs="仿宋"/>
          <w:sz w:val="24"/>
          <w:szCs w:val="24"/>
        </w:rPr>
        <w:t>}</w:t>
      </w:r>
    </w:p>
    <w:p w14:paraId="41BCF479">
      <w:pPr>
        <w:rPr>
          <w:rFonts w:hint="eastAsia" w:ascii="仿宋" w:hAnsi="仿宋" w:eastAsia="仿宋" w:cs="仿宋"/>
          <w:sz w:val="24"/>
          <w:szCs w:val="24"/>
        </w:rPr>
      </w:pPr>
      <w:r>
        <w:rPr>
          <w:rFonts w:hint="eastAsia" w:ascii="Arial" w:hAnsi="Arial" w:eastAsia="Arial" w:cs="仿宋"/>
          <w:sz w:val="24"/>
          <w:szCs w:val="24"/>
        </w:rPr>
        <w:t>Field description:</w:t>
      </w:r>
    </w:p>
    <w:p w14:paraId="7EC04BAD">
      <w:pPr>
        <w:pStyle w:val="16"/>
        <w:rPr>
          <w:rFonts w:hint="eastAsia" w:ascii="仿宋" w:hAnsi="仿宋" w:eastAsia="仿宋" w:cs="仿宋"/>
          <w:sz w:val="24"/>
          <w:szCs w:val="24"/>
        </w:rPr>
      </w:pPr>
      <w:r>
        <w:rPr>
          <w:rFonts w:hint="eastAsia" w:ascii="Arial" w:hAnsi="Arial" w:eastAsia="Arial" w:cs="仿宋"/>
          <w:sz w:val="24"/>
          <w:szCs w:val="24"/>
        </w:rPr>
        <w:t>Motion-game sensor data. Note: the SDK does not return an ACK for this type (see the special handling in CEProductK6.m).</w:t>
      </w:r>
    </w:p>
    <w:p w14:paraId="00BBD3C9">
      <w:pPr>
        <w:pStyle w:val="3"/>
        <w:rPr>
          <w:rFonts w:hint="eastAsia" w:ascii="仿宋" w:hAnsi="仿宋" w:eastAsia="仿宋" w:cs="仿宋"/>
        </w:rPr>
      </w:pPr>
      <w:r>
        <w:rPr>
          <w:rFonts w:hint="eastAsia" w:ascii="Arial" w:hAnsi="Arial" w:eastAsia="Arial" w:cs="仿宋"/>
          <w:lang w:val="en-US" w:eastAsia="zh-CN"/>
        </w:rPr>
        <w:t>8. Command Sending Details: Command</w:t>
      </w:r>
    </w:p>
    <w:p w14:paraId="5277D267">
      <w:pPr>
        <w:rPr>
          <w:rFonts w:hint="eastAsia" w:ascii="仿宋" w:hAnsi="仿宋" w:eastAsia="仿宋" w:cs="仿宋"/>
          <w:sz w:val="24"/>
          <w:szCs w:val="24"/>
        </w:rPr>
      </w:pPr>
      <w:r>
        <w:rPr>
          <w:rFonts w:hint="eastAsia" w:ascii="Arial" w:hAnsi="Arial" w:eastAsia="Arial" w:cs="仿宋"/>
          <w:sz w:val="24"/>
          <w:szCs w:val="24"/>
          <w:lang w:val="en-US" w:eastAsia="zh-CN"/>
        </w:rPr>
        <w:t>8.1 Sending Entry Point</w:t>
      </w:r>
    </w:p>
    <w:p w14:paraId="2786650C">
      <w:pPr>
        <w:rPr>
          <w:rFonts w:hint="eastAsia" w:ascii="仿宋" w:hAnsi="仿宋" w:eastAsia="仿宋" w:cs="仿宋"/>
          <w:sz w:val="24"/>
          <w:szCs w:val="24"/>
        </w:rPr>
      </w:pPr>
      <w:r>
        <w:rPr>
          <w:rFonts w:hint="eastAsia" w:ascii="Arial" w:hAnsi="Arial" w:eastAsia="Arial" w:cs="仿宋"/>
          <w:sz w:val="24"/>
          <w:szCs w:val="24"/>
        </w:rPr>
        <w:t>Send commands using CEProductK6 sendCmdToDevice:complete:. Commands are queued and, by default, wait for a response before the next queued command is sent.</w:t>
      </w:r>
    </w:p>
    <w:p w14:paraId="031E085C">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CE_Cmd *cmd = ...;</w:t>
      </w:r>
      <w:r>
        <w:rPr>
          <w:rFonts w:hint="eastAsia" w:ascii="Arial" w:hAnsi="Arial" w:eastAsia="Arial" w:cs="仿宋"/>
          <w:sz w:val="21"/>
          <w:szCs w:val="21"/>
        </w:rPr>
        <w:br w:type="textWrapping"/>
      </w:r>
      <w:r>
        <w:rPr>
          <w:rFonts w:hint="eastAsia" w:ascii="Arial" w:hAnsi="Arial" w:eastAsia="Arial" w:cs="仿宋"/>
          <w:sz w:val="21"/>
          <w:szCs w:val="21"/>
        </w:rPr>
        <w:t>[[CEProductK6 shareInstance] sendCmdToDevice:cmd complete:^(NSError *err) {</w:t>
      </w:r>
      <w:r>
        <w:rPr>
          <w:rFonts w:hint="eastAsia" w:ascii="Arial" w:hAnsi="Arial" w:eastAsia="Arial" w:cs="仿宋"/>
          <w:sz w:val="21"/>
          <w:szCs w:val="21"/>
        </w:rPr>
        <w:br w:type="textWrapping"/>
      </w:r>
      <w:r>
        <w:rPr>
          <w:rFonts w:hint="eastAsia" w:ascii="Arial" w:hAnsi="Arial" w:eastAsia="Arial" w:cs="仿宋"/>
          <w:sz w:val="21"/>
          <w:szCs w:val="21"/>
        </w:rPr>
        <w:t xml:space="preserve">    // err == nil means the command was sent successfully and a valid response was received</w:t>
      </w:r>
      <w:r>
        <w:rPr>
          <w:rFonts w:hint="eastAsia" w:ascii="Arial" w:hAnsi="Arial" w:eastAsia="Arial" w:cs="仿宋"/>
          <w:sz w:val="21"/>
          <w:szCs w:val="21"/>
        </w:rPr>
        <w:br w:type="textWrapping"/>
      </w:r>
      <w:r>
        <w:rPr>
          <w:rFonts w:hint="eastAsia" w:ascii="Arial" w:hAnsi="Arial" w:eastAsia="Arial" w:cs="仿宋"/>
          <w:sz w:val="21"/>
          <w:szCs w:val="21"/>
        </w:rPr>
        <w:t>}];</w:t>
      </w:r>
    </w:p>
    <w:p w14:paraId="5520C7A6">
      <w:pPr>
        <w:rPr>
          <w:rFonts w:hint="eastAsia" w:ascii="仿宋" w:hAnsi="仿宋" w:eastAsia="仿宋" w:cs="仿宋"/>
          <w:sz w:val="24"/>
          <w:szCs w:val="24"/>
        </w:rPr>
      </w:pPr>
      <w:r>
        <w:rPr>
          <w:rFonts w:hint="eastAsia" w:ascii="Arial" w:hAnsi="Arial" w:eastAsia="Arial" w:cs="仿宋"/>
          <w:sz w:val="24"/>
          <w:szCs w:val="24"/>
          <w:lang w:val="en-US" w:eastAsia="zh-CN"/>
        </w:rPr>
        <w:t>8.2 Timeout, Retransmission, and No-Response Commands</w:t>
      </w:r>
    </w:p>
    <w:p w14:paraId="4D0B6F32">
      <w:pPr>
        <w:rPr>
          <w:rFonts w:hint="eastAsia" w:ascii="仿宋" w:hAnsi="仿宋" w:eastAsia="仿宋" w:cs="仿宋"/>
          <w:sz w:val="24"/>
          <w:szCs w:val="24"/>
        </w:rPr>
      </w:pPr>
      <w:r>
        <w:rPr>
          <w:rFonts w:hint="eastAsia" w:ascii="Arial" w:hAnsi="Arial" w:eastAsia="Arial" w:cs="仿宋"/>
          <w:sz w:val="24"/>
          <w:szCs w:val="24"/>
        </w:rPr>
        <w:t>Each CE_Cmd can configure overtime (seconds) and repeatSendTimes (number of retransmissions). If a command does not require a response, set noCallback=YES or use a command class with cmdRequestType=K6_CMD_TYPE_SEND_NO_ACK, depending on the implementation.</w:t>
      </w:r>
    </w:p>
    <w:p w14:paraId="4589B77F">
      <w:pPr>
        <w:pStyle w:val="16"/>
        <w:rPr>
          <w:rFonts w:hint="eastAsia" w:ascii="仿宋" w:hAnsi="仿宋" w:eastAsia="仿宋" w:cs="仿宋"/>
          <w:sz w:val="24"/>
          <w:szCs w:val="24"/>
        </w:rPr>
      </w:pPr>
      <w:r>
        <w:rPr>
          <w:rFonts w:hint="eastAsia" w:ascii="Arial" w:hAnsi="Arial" w:eastAsia="Arial" w:cs="仿宋"/>
          <w:sz w:val="24"/>
          <w:szCs w:val="24"/>
        </w:rPr>
        <w:t>Common error codes (CE_ErrorCode):</w:t>
      </w:r>
    </w:p>
    <w:p w14:paraId="49EAB1E0">
      <w:pPr>
        <w:pStyle w:val="23"/>
        <w:rPr>
          <w:rFonts w:hint="eastAsia" w:ascii="仿宋" w:hAnsi="仿宋" w:eastAsia="仿宋" w:cs="仿宋"/>
          <w:sz w:val="24"/>
          <w:szCs w:val="24"/>
        </w:rPr>
      </w:pPr>
      <w:r>
        <w:rPr>
          <w:rFonts w:hint="eastAsia" w:ascii="Arial" w:hAnsi="Arial" w:eastAsia="Arial" w:cs="仿宋"/>
          <w:sz w:val="24"/>
          <w:szCs w:val="24"/>
        </w:rPr>
        <w:t>Error_sendFailed(-2000): send failed</w:t>
      </w:r>
    </w:p>
    <w:p w14:paraId="6D818D66">
      <w:pPr>
        <w:pStyle w:val="23"/>
        <w:rPr>
          <w:rFonts w:hint="eastAsia" w:ascii="仿宋" w:hAnsi="仿宋" w:eastAsia="仿宋" w:cs="仿宋"/>
          <w:sz w:val="24"/>
          <w:szCs w:val="24"/>
        </w:rPr>
      </w:pPr>
      <w:r>
        <w:rPr>
          <w:rFonts w:hint="eastAsia" w:ascii="Arial" w:hAnsi="Arial" w:eastAsia="Arial" w:cs="仿宋"/>
          <w:sz w:val="24"/>
          <w:szCs w:val="24"/>
        </w:rPr>
        <w:t>Error_overTime: response timeout</w:t>
      </w:r>
    </w:p>
    <w:p w14:paraId="5BF446D9">
      <w:pPr>
        <w:pStyle w:val="23"/>
        <w:rPr>
          <w:rFonts w:hint="eastAsia" w:ascii="仿宋" w:hAnsi="仿宋" w:eastAsia="仿宋" w:cs="仿宋"/>
          <w:sz w:val="24"/>
          <w:szCs w:val="24"/>
        </w:rPr>
      </w:pPr>
      <w:r>
        <w:rPr>
          <w:rFonts w:hint="eastAsia" w:ascii="Arial" w:hAnsi="Arial" w:eastAsia="Arial" w:cs="仿宋"/>
          <w:sz w:val="24"/>
          <w:szCs w:val="24"/>
        </w:rPr>
        <w:t>Error_bleClosed: Bluetooth is off</w:t>
      </w:r>
    </w:p>
    <w:p w14:paraId="77DEE6D0">
      <w:pPr>
        <w:pStyle w:val="23"/>
        <w:rPr>
          <w:rFonts w:hint="eastAsia" w:ascii="仿宋" w:hAnsi="仿宋" w:eastAsia="仿宋" w:cs="仿宋"/>
          <w:sz w:val="24"/>
          <w:szCs w:val="24"/>
        </w:rPr>
      </w:pPr>
      <w:r>
        <w:rPr>
          <w:rFonts w:hint="eastAsia" w:ascii="Arial" w:hAnsi="Arial" w:eastAsia="Arial" w:cs="仿宋"/>
          <w:sz w:val="24"/>
          <w:szCs w:val="24"/>
        </w:rPr>
        <w:t>Error_deviceDisconnect: device disconnected</w:t>
      </w:r>
    </w:p>
    <w:p w14:paraId="481FCDD8">
      <w:pPr>
        <w:pStyle w:val="23"/>
        <w:rPr>
          <w:rFonts w:hint="eastAsia" w:ascii="仿宋" w:hAnsi="仿宋" w:eastAsia="仿宋" w:cs="仿宋"/>
          <w:sz w:val="24"/>
          <w:szCs w:val="24"/>
        </w:rPr>
      </w:pPr>
      <w:r>
        <w:rPr>
          <w:rFonts w:hint="eastAsia" w:ascii="Arial" w:hAnsi="Arial" w:eastAsia="Arial" w:cs="仿宋"/>
          <w:sz w:val="24"/>
          <w:szCs w:val="24"/>
        </w:rPr>
        <w:t>Error_bleExceptional: Bluetooth exception</w:t>
      </w:r>
    </w:p>
    <w:p w14:paraId="75516DDB">
      <w:pPr>
        <w:rPr>
          <w:rFonts w:hint="eastAsia" w:ascii="仿宋" w:hAnsi="仿宋" w:eastAsia="仿宋" w:cs="仿宋"/>
          <w:sz w:val="24"/>
          <w:szCs w:val="24"/>
        </w:rPr>
      </w:pPr>
      <w:r>
        <w:rPr>
          <w:rFonts w:hint="eastAsia" w:ascii="Arial" w:hAnsi="Arial" w:eastAsia="Arial" w:cs="仿宋"/>
          <w:sz w:val="24"/>
          <w:szCs w:val="24"/>
          <w:lang w:val="en-US" w:eastAsia="zh-CN"/>
        </w:rPr>
        <w:t>8.3 Complete Command Table (Command Classes Implemented by the SDK)</w:t>
      </w:r>
    </w:p>
    <w:p w14:paraId="6938008E">
      <w:pPr>
        <w:rPr>
          <w:rFonts w:hint="eastAsia" w:ascii="仿宋" w:hAnsi="仿宋" w:eastAsia="仿宋" w:cs="仿宋"/>
          <w:sz w:val="24"/>
          <w:szCs w:val="24"/>
        </w:rPr>
      </w:pPr>
      <w:r>
        <w:rPr>
          <w:rFonts w:hint="eastAsia" w:ascii="Arial" w:hAnsi="Arial" w:eastAsia="Arial" w:cs="仿宋"/>
          <w:sz w:val="24"/>
          <w:szCs w:val="24"/>
        </w:rPr>
        <w:t>Note: DataType values come from FuncType.h. Payload lists fields extracted from cmdData() for structural understanding only and does not replace the protocol specification.</w:t>
      </w:r>
    </w:p>
    <w:tbl>
      <w:tblPr>
        <w:tblStyle w:val="34"/>
        <w:tblW w:w="99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9"/>
        <w:gridCol w:w="2400"/>
        <w:gridCol w:w="1980"/>
        <w:gridCol w:w="3315"/>
      </w:tblGrid>
      <w:tr w14:paraId="4235C8A4">
        <w:tc>
          <w:tcPr>
            <w:tcW w:w="2289" w:type="dxa"/>
          </w:tcPr>
          <w:p w14:paraId="396C632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Command Class</w:t>
            </w:r>
          </w:p>
        </w:tc>
        <w:tc>
          <w:tcPr>
            <w:tcW w:w="2400" w:type="dxa"/>
          </w:tcPr>
          <w:p w14:paraId="7B9756B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DataType (dec/hex)</w:t>
            </w:r>
          </w:p>
        </w:tc>
        <w:tc>
          <w:tcPr>
            <w:tcW w:w="1980" w:type="dxa"/>
          </w:tcPr>
          <w:p w14:paraId="49C8F1C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Payload Structure</w:t>
            </w:r>
          </w:p>
        </w:tc>
        <w:tc>
          <w:tcPr>
            <w:tcW w:w="3315" w:type="dxa"/>
          </w:tcPr>
          <w:p w14:paraId="20599DB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Description</w:t>
            </w:r>
          </w:p>
        </w:tc>
      </w:tr>
      <w:tr w14:paraId="5BD65223">
        <w:tc>
          <w:tcPr>
            <w:tcW w:w="2289" w:type="dxa"/>
          </w:tcPr>
          <w:p w14:paraId="0FEC470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CE_RequestDevInfoCmd</w:t>
            </w:r>
          </w:p>
        </w:tc>
        <w:tc>
          <w:tcPr>
            <w:tcW w:w="2400" w:type="dxa"/>
          </w:tcPr>
          <w:p w14:paraId="638BA62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DATA_TYPE_DEVINFO (2 / 0x02)</w:t>
            </w:r>
          </w:p>
        </w:tc>
        <w:tc>
          <w:tcPr>
            <w:tcW w:w="1980" w:type="dxa"/>
          </w:tcPr>
          <w:p w14:paraId="584300D1">
            <w:pPr>
              <w:spacing w:before="0" w:after="0" w:line="240" w:lineRule="auto"/>
              <w:rPr>
                <w:rFonts w:hint="eastAsia" w:ascii="仿宋" w:hAnsi="仿宋" w:eastAsia="仿宋" w:cs="仿宋"/>
                <w:sz w:val="21"/>
                <w:szCs w:val="21"/>
              </w:rPr>
            </w:pPr>
          </w:p>
        </w:tc>
        <w:tc>
          <w:tcPr>
            <w:tcW w:w="3315" w:type="dxa"/>
          </w:tcPr>
          <w:p w14:paraId="4C3D3F46">
            <w:r>
              <w:rPr>
                <w:rFonts w:ascii="Arial" w:hAnsi="Arial" w:eastAsia="Arial"/>
                <w:sz w:val="16"/>
              </w:rPr>
              <w:t>Purpose: Request basic device information. Parameters: no payload. Returns DATA_TYPE_DEVINFO, including customer_id, hardware_id, code_id, picture_id, font_id, macAddr, version, etc.</w:t>
            </w:r>
          </w:p>
        </w:tc>
      </w:tr>
      <w:tr w14:paraId="379A779A">
        <w:tc>
          <w:tcPr>
            <w:tcW w:w="2289" w:type="dxa"/>
          </w:tcPr>
          <w:p w14:paraId="1A0CEDA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CE_RequestBatteryCmd</w:t>
            </w:r>
          </w:p>
        </w:tc>
        <w:tc>
          <w:tcPr>
            <w:tcW w:w="2400" w:type="dxa"/>
          </w:tcPr>
          <w:p w14:paraId="233B048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DATA_TYPE_BATTERY_INFO (3 / 0x03)</w:t>
            </w:r>
          </w:p>
        </w:tc>
        <w:tc>
          <w:tcPr>
            <w:tcW w:w="1980" w:type="dxa"/>
          </w:tcPr>
          <w:p w14:paraId="0F4BF6A5">
            <w:pPr>
              <w:spacing w:before="0" w:after="0" w:line="240" w:lineRule="auto"/>
              <w:rPr>
                <w:rFonts w:hint="eastAsia" w:ascii="仿宋" w:hAnsi="仿宋" w:eastAsia="仿宋" w:cs="仿宋"/>
                <w:sz w:val="21"/>
                <w:szCs w:val="21"/>
              </w:rPr>
            </w:pPr>
          </w:p>
        </w:tc>
        <w:tc>
          <w:tcPr>
            <w:tcW w:w="3315" w:type="dxa"/>
          </w:tcPr>
          <w:p w14:paraId="63B76A82">
            <w:r>
              <w:rPr>
                <w:rFonts w:ascii="Arial" w:hAnsi="Arial" w:eastAsia="Arial"/>
                <w:sz w:val="16"/>
              </w:rPr>
              <w:t>Purpose: Request device battery level and charging state. Parameters: no payload. Returns DATA_TYPE_BATTERY_INFO; battery_capacity is the 0-100 battery percentage and charger_status is the charging state.</w:t>
            </w:r>
          </w:p>
        </w:tc>
      </w:tr>
      <w:tr w14:paraId="4CFD908F">
        <w:tc>
          <w:tcPr>
            <w:tcW w:w="2289" w:type="dxa"/>
          </w:tcPr>
          <w:p w14:paraId="2CDC1D6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CE_RequestAllInfoCmd</w:t>
            </w:r>
          </w:p>
        </w:tc>
        <w:tc>
          <w:tcPr>
            <w:tcW w:w="2400" w:type="dxa"/>
          </w:tcPr>
          <w:p w14:paraId="348B0E9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DATA_TYPE_DEV_SYNC (9 / 0x09)</w:t>
            </w:r>
          </w:p>
        </w:tc>
        <w:tc>
          <w:tcPr>
            <w:tcW w:w="1980" w:type="dxa"/>
          </w:tcPr>
          <w:p w14:paraId="25D9C7F7">
            <w:pPr>
              <w:spacing w:before="0" w:after="0" w:line="240" w:lineRule="auto"/>
              <w:rPr>
                <w:rFonts w:hint="eastAsia" w:ascii="仿宋" w:hAnsi="仿宋" w:eastAsia="仿宋" w:cs="仿宋"/>
                <w:sz w:val="21"/>
                <w:szCs w:val="21"/>
              </w:rPr>
            </w:pPr>
          </w:p>
        </w:tc>
        <w:tc>
          <w:tcPr>
            <w:tcW w:w="3315" w:type="dxa"/>
          </w:tcPr>
          <w:p w14:paraId="1F39DA1B">
            <w:r>
              <w:rPr>
                <w:rFonts w:ascii="Arial" w:hAnsi="Arial" w:eastAsia="Arial"/>
                <w:sz w:val="16"/>
              </w:rPr>
              <w:t>Purpose: Request mixed synchronization information from the device. After connection, this is commonly used to fetch device information, battery, settings, alarms, and other data in one request. Parameters: no payload; cmd_type is REQUEST. Returns DATA_TYPE_DEV_SYNC containing multiple child DataType items.</w:t>
            </w:r>
          </w:p>
        </w:tc>
      </w:tr>
      <w:tr w14:paraId="02E7E9A1">
        <w:tc>
          <w:tcPr>
            <w:tcW w:w="2289" w:type="dxa"/>
          </w:tcPr>
          <w:p w14:paraId="2DF975C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YD_SyncFindDevCmd</w:t>
            </w:r>
          </w:p>
        </w:tc>
        <w:tc>
          <w:tcPr>
            <w:tcW w:w="2400" w:type="dxa"/>
          </w:tcPr>
          <w:p w14:paraId="1232E1D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DATA_TYPE_FIND_PHONE_OR_DEVICE (11 / 0x0B)</w:t>
            </w:r>
          </w:p>
        </w:tc>
        <w:tc>
          <w:tcPr>
            <w:tcW w:w="1980" w:type="dxa"/>
          </w:tcPr>
          <w:p w14:paraId="5F38A07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[_onoff:1]</w:t>
            </w:r>
          </w:p>
        </w:tc>
        <w:tc>
          <w:tcPr>
            <w:tcW w:w="3315" w:type="dxa"/>
          </w:tcPr>
          <w:p w14:paraId="795F7DF1">
            <w:r>
              <w:rPr>
                <w:rFonts w:ascii="Arial" w:hAnsi="Arial" w:eastAsia="Arial"/>
                <w:sz w:val="16"/>
              </w:rPr>
              <w:t>Purpose: Control the device-side find-device alert. Parameter: _onoff, 0=off, 1=on. Note: the project sends this command when the Find Device dialog is opened or closed.</w:t>
            </w:r>
          </w:p>
        </w:tc>
      </w:tr>
      <w:tr w14:paraId="5D69FBFB">
        <w:tc>
          <w:tcPr>
            <w:tcW w:w="2289" w:type="dxa"/>
          </w:tcPr>
          <w:p w14:paraId="4F05E96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CE_RequestSystemPairStatusCmd</w:t>
            </w:r>
          </w:p>
        </w:tc>
        <w:tc>
          <w:tcPr>
            <w:tcW w:w="2400" w:type="dxa"/>
          </w:tcPr>
          <w:p w14:paraId="203FB44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DATA_TYPE_BLE_PAIR_STATUS (12 / 0x0C)</w:t>
            </w:r>
          </w:p>
        </w:tc>
        <w:tc>
          <w:tcPr>
            <w:tcW w:w="1980" w:type="dxa"/>
          </w:tcPr>
          <w:p w14:paraId="26D96611">
            <w:pPr>
              <w:spacing w:before="0" w:after="0" w:line="240" w:lineRule="auto"/>
              <w:rPr>
                <w:rFonts w:hint="eastAsia" w:ascii="仿宋" w:hAnsi="仿宋" w:eastAsia="仿宋" w:cs="仿宋"/>
                <w:sz w:val="21"/>
                <w:szCs w:val="21"/>
              </w:rPr>
            </w:pPr>
          </w:p>
        </w:tc>
        <w:tc>
          <w:tcPr>
            <w:tcW w:w="3315" w:type="dxa"/>
          </w:tcPr>
          <w:p w14:paraId="0F4F0F29">
            <w:r>
              <w:rPr>
                <w:rFonts w:ascii="Arial" w:hAnsi="Arial" w:eastAsia="Arial"/>
                <w:sz w:val="16"/>
              </w:rPr>
              <w:t>Purpose: Query whether system Bluetooth pairing has completed. Parameters: no payload. Returns DATA_TYPE_BLE_PAIR_STATUS, where onoff indicates pairing status.</w:t>
            </w:r>
          </w:p>
        </w:tc>
      </w:tr>
      <w:tr w14:paraId="3046ADFE">
        <w:tc>
          <w:tcPr>
            <w:tcW w:w="2289" w:type="dxa"/>
          </w:tcPr>
          <w:p w14:paraId="2D5DB50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CE_SyncBloodPressureCmd</w:t>
            </w:r>
          </w:p>
        </w:tc>
        <w:tc>
          <w:tcPr>
            <w:tcW w:w="2400" w:type="dxa"/>
          </w:tcPr>
          <w:p w14:paraId="189C27F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DATA_TYPE_REAL_BP (18 / 0x12)</w:t>
            </w:r>
          </w:p>
        </w:tc>
        <w:tc>
          <w:tcPr>
            <w:tcW w:w="1980" w:type="dxa"/>
          </w:tcPr>
          <w:p w14:paraId="6E03C18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[_status:1]</w:t>
            </w:r>
          </w:p>
        </w:tc>
        <w:tc>
          <w:tcPr>
            <w:tcW w:w="3315" w:type="dxa"/>
          </w:tcPr>
          <w:p w14:paraId="01D8A9E6">
            <w:r>
              <w:rPr>
                <w:rFonts w:ascii="Arial" w:hAnsi="Arial" w:eastAsia="Arial"/>
                <w:sz w:val="16"/>
              </w:rPr>
              <w:t>Purpose: Start or stop a blood-pressure measurement. Parameter: _status, 0=stop, 1=start. Returns DATA_TYPE_REAL_BP containing systolic/diastolic.</w:t>
            </w:r>
          </w:p>
        </w:tc>
      </w:tr>
      <w:tr w14:paraId="31C74D7D">
        <w:tc>
          <w:tcPr>
            <w:tcW w:w="2289" w:type="dxa"/>
          </w:tcPr>
          <w:p w14:paraId="3144CFC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CE_SyncECGCmd</w:t>
            </w:r>
          </w:p>
        </w:tc>
        <w:tc>
          <w:tcPr>
            <w:tcW w:w="2400" w:type="dxa"/>
          </w:tcPr>
          <w:p w14:paraId="78DE0DF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DATA_TYPE_REAL_ECG (19 / 0x13)</w:t>
            </w:r>
          </w:p>
        </w:tc>
        <w:tc>
          <w:tcPr>
            <w:tcW w:w="1980" w:type="dxa"/>
          </w:tcPr>
          <w:p w14:paraId="2AB74CC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[_status:1]</w:t>
            </w:r>
          </w:p>
        </w:tc>
        <w:tc>
          <w:tcPr>
            <w:tcW w:w="3315" w:type="dxa"/>
          </w:tcPr>
          <w:p w14:paraId="438F8A3B">
            <w:r>
              <w:rPr>
                <w:rFonts w:ascii="Arial" w:hAnsi="Arial" w:eastAsia="Arial"/>
                <w:sz w:val="16"/>
              </w:rPr>
              <w:t>Purpose: Start or stop an ECG measurement. Parameter: _status, 0=stop, 1=start. Returns DATA_TYPE_REAL_ECG containing summary values such as heart, sbp, dbp, and oxygen.</w:t>
            </w:r>
          </w:p>
        </w:tc>
      </w:tr>
      <w:tr w14:paraId="601D7A9E">
        <w:tc>
          <w:tcPr>
            <w:tcW w:w="2289" w:type="dxa"/>
          </w:tcPr>
          <w:p w14:paraId="767F5A2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CE_SyncHeartO2Cmd</w:t>
            </w:r>
          </w:p>
        </w:tc>
        <w:tc>
          <w:tcPr>
            <w:tcW w:w="2400" w:type="dxa"/>
          </w:tcPr>
          <w:p w14:paraId="1711D36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DATA_TYPE_REAL_O2 (20 / 0x14)</w:t>
            </w:r>
          </w:p>
        </w:tc>
        <w:tc>
          <w:tcPr>
            <w:tcW w:w="1980" w:type="dxa"/>
          </w:tcPr>
          <w:p w14:paraId="46FD3F4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[_status:1]</w:t>
            </w:r>
          </w:p>
        </w:tc>
        <w:tc>
          <w:tcPr>
            <w:tcW w:w="3315" w:type="dxa"/>
          </w:tcPr>
          <w:p w14:paraId="787B7D03">
            <w:r>
              <w:rPr>
                <w:rFonts w:ascii="Arial" w:hAnsi="Arial" w:eastAsia="Arial"/>
                <w:sz w:val="16"/>
              </w:rPr>
              <w:t>Purpose: Start or stop an SpO2 measurement. Parameter: _status, 0=stop, 1=start. Returns DATA_TYPE_REAL_O2, where oxygen is the SpO2 percentage.</w:t>
            </w:r>
          </w:p>
        </w:tc>
      </w:tr>
      <w:tr w14:paraId="15CB4968">
        <w:tc>
          <w:tcPr>
            <w:tcW w:w="2289" w:type="dxa"/>
          </w:tcPr>
          <w:p w14:paraId="56A49B8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CE_SyncHeartRateCmd</w:t>
            </w:r>
          </w:p>
        </w:tc>
        <w:tc>
          <w:tcPr>
            <w:tcW w:w="2400" w:type="dxa"/>
          </w:tcPr>
          <w:p w14:paraId="365AF9B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DATA_TYPE_REAL_HR (24 / 0x18)</w:t>
            </w:r>
          </w:p>
        </w:tc>
        <w:tc>
          <w:tcPr>
            <w:tcW w:w="1980" w:type="dxa"/>
          </w:tcPr>
          <w:p w14:paraId="065C86A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[_status:1]</w:t>
            </w:r>
          </w:p>
        </w:tc>
        <w:tc>
          <w:tcPr>
            <w:tcW w:w="3315" w:type="dxa"/>
          </w:tcPr>
          <w:p w14:paraId="411DEA40">
            <w:r>
              <w:rPr>
                <w:rFonts w:ascii="Arial" w:hAnsi="Arial" w:eastAsia="Arial"/>
                <w:sz w:val="16"/>
              </w:rPr>
              <w:t>Purpose: Start or stop a real-time heart-rate measurement. Parameter: _status, 0=stop, 1=start. Returns DATA_TYPE_REAL_HR, where heartNum is in bpm.</w:t>
            </w:r>
          </w:p>
        </w:tc>
      </w:tr>
      <w:tr w14:paraId="300A7C5C">
        <w:tc>
          <w:tcPr>
            <w:tcW w:w="2289" w:type="dxa"/>
          </w:tcPr>
          <w:p w14:paraId="64F0FC8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CE_RequestEdrInfoCmd</w:t>
            </w:r>
          </w:p>
        </w:tc>
        <w:tc>
          <w:tcPr>
            <w:tcW w:w="2400" w:type="dxa"/>
          </w:tcPr>
          <w:p w14:paraId="3AE64A3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DATA_TYPE_BTEDR_ADDR (25 / 0x19)</w:t>
            </w:r>
          </w:p>
        </w:tc>
        <w:tc>
          <w:tcPr>
            <w:tcW w:w="1980" w:type="dxa"/>
          </w:tcPr>
          <w:p w14:paraId="65DA0DC4">
            <w:pPr>
              <w:spacing w:before="0" w:after="0" w:line="240" w:lineRule="auto"/>
              <w:rPr>
                <w:rFonts w:hint="eastAsia" w:ascii="仿宋" w:hAnsi="仿宋" w:eastAsia="仿宋" w:cs="仿宋"/>
                <w:sz w:val="21"/>
                <w:szCs w:val="21"/>
              </w:rPr>
            </w:pPr>
          </w:p>
        </w:tc>
        <w:tc>
          <w:tcPr>
            <w:tcW w:w="3315" w:type="dxa"/>
          </w:tcPr>
          <w:p w14:paraId="00DEDDFB">
            <w:r>
              <w:rPr>
                <w:rFonts w:ascii="Arial" w:hAnsi="Arial" w:eastAsia="Arial"/>
                <w:sz w:val="16"/>
              </w:rPr>
              <w:t>Purpose: Obtain the address and name of the call/classic-Bluetooth interface for call-Bluetooth binding/display. Parameters: no payload. Returns DATA_TYPE_BTEDR_ADDR.</w:t>
            </w:r>
          </w:p>
        </w:tc>
      </w:tr>
      <w:tr w14:paraId="264B824D">
        <w:tc>
          <w:tcPr>
            <w:tcW w:w="2289" w:type="dxa"/>
          </w:tcPr>
          <w:p w14:paraId="4789811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CE_SyncAlipayData</w:t>
            </w:r>
          </w:p>
        </w:tc>
        <w:tc>
          <w:tcPr>
            <w:tcW w:w="2400" w:type="dxa"/>
          </w:tcPr>
          <w:p w14:paraId="5D0F167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DATA_TYPE_ALIPAY_RAW_DATA (31 / 0x1F)</w:t>
            </w:r>
          </w:p>
        </w:tc>
        <w:tc>
          <w:tcPr>
            <w:tcW w:w="1980" w:type="dxa"/>
          </w:tcPr>
          <w:p w14:paraId="63BFC9B4">
            <w:pPr>
              <w:spacing w:before="0" w:after="0" w:line="240" w:lineRule="auto"/>
              <w:rPr>
                <w:rFonts w:hint="eastAsia" w:ascii="仿宋" w:hAnsi="仿宋" w:eastAsia="仿宋" w:cs="仿宋"/>
                <w:sz w:val="21"/>
                <w:szCs w:val="21"/>
              </w:rPr>
            </w:pPr>
          </w:p>
        </w:tc>
        <w:tc>
          <w:tcPr>
            <w:tcW w:w="3315" w:type="dxa"/>
          </w:tcPr>
          <w:p w14:paraId="2D0E8F32">
            <w:r>
              <w:rPr>
                <w:rFonts w:ascii="Arial" w:hAnsi="Arial" w:eastAsia="Arial"/>
                <w:sz w:val="16"/>
              </w:rPr>
              <w:t>Purpose: Pass Alipay offline-payment data through to the device. Parameter: alipayData is the complete raw data to send; the SDK fragments it internally into 285-byte chunks. Note: application code should provide the complete data.</w:t>
            </w:r>
          </w:p>
        </w:tc>
      </w:tr>
      <w:tr w14:paraId="7C5AACA7">
        <w:tc>
          <w:tcPr>
            <w:tcW w:w="2289" w:type="dxa"/>
          </w:tcPr>
          <w:p w14:paraId="4E996FD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CE_GestureCmd</w:t>
            </w:r>
          </w:p>
        </w:tc>
        <w:tc>
          <w:tcPr>
            <w:tcW w:w="2400" w:type="dxa"/>
          </w:tcPr>
          <w:p w14:paraId="45CE448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DATA_TYPE_GESTURE_CONFIG (44 / 0x2C)</w:t>
            </w:r>
          </w:p>
        </w:tc>
        <w:tc>
          <w:tcPr>
            <w:tcW w:w="1980" w:type="dxa"/>
          </w:tcPr>
          <w:p w14:paraId="7B9E30C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[_type:1]</w:t>
            </w:r>
          </w:p>
        </w:tc>
        <w:tc>
          <w:tcPr>
            <w:tcW w:w="3315" w:type="dxa"/>
          </w:tcPr>
          <w:p w14:paraId="053D6827">
            <w:r>
              <w:rPr>
                <w:rFonts w:ascii="Arial" w:hAnsi="Arial" w:eastAsia="Arial"/>
                <w:sz w:val="16"/>
              </w:rPr>
              <w:t>Purpose: Set the gesture-control scenario. Parameter: _type: 0=short video, 1=music, 2=reading, 3=camera, 4=phone. Used when switching scenarios on gesture/touch-control pages.</w:t>
            </w:r>
          </w:p>
        </w:tc>
      </w:tr>
      <w:tr w14:paraId="50B16065">
        <w:tc>
          <w:tcPr>
            <w:tcW w:w="2289" w:type="dxa"/>
          </w:tcPr>
          <w:p w14:paraId="4EF1F5D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CE_SyncHRVCmd</w:t>
            </w:r>
          </w:p>
        </w:tc>
        <w:tc>
          <w:tcPr>
            <w:tcW w:w="2400" w:type="dxa"/>
          </w:tcPr>
          <w:p w14:paraId="4EFA2DB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DATA_TYPE_REAL_HRV (45 / 0x2D)</w:t>
            </w:r>
          </w:p>
        </w:tc>
        <w:tc>
          <w:tcPr>
            <w:tcW w:w="1980" w:type="dxa"/>
          </w:tcPr>
          <w:p w14:paraId="784A9A2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[_status:1]</w:t>
            </w:r>
          </w:p>
        </w:tc>
        <w:tc>
          <w:tcPr>
            <w:tcW w:w="3315" w:type="dxa"/>
          </w:tcPr>
          <w:p w14:paraId="6C7541FF">
            <w:r>
              <w:rPr>
                <w:rFonts w:ascii="Arial" w:hAnsi="Arial" w:eastAsia="Arial"/>
                <w:sz w:val="16"/>
              </w:rPr>
              <w:t>Purpose: Start or stop an HRV measurement. Parameter: _status, 0=stop, 1=start. Returns DATA_TYPE_REAL_HRV.</w:t>
            </w:r>
          </w:p>
        </w:tc>
      </w:tr>
      <w:tr w14:paraId="23019A1E">
        <w:tc>
          <w:tcPr>
            <w:tcW w:w="2289" w:type="dxa"/>
          </w:tcPr>
          <w:p w14:paraId="5DD5E712">
            <w:pPr>
              <w:spacing w:before="0" w:after="0" w:line="240" w:lineRule="auto"/>
              <w:rPr>
                <w:rFonts w:hint="eastAsia" w:ascii="Arial" w:hAnsi="Arial" w:eastAsia="Arial" w:cs="仿宋"/>
                <w:b w:val="0"/>
                <w:sz w:val="21"/>
                <w:szCs w:val="21"/>
              </w:rPr>
            </w:pPr>
            <w:r>
              <w:rPr>
                <w:rFonts w:hint="eastAsia" w:ascii="Arial" w:hAnsi="Arial" w:eastAsia="Arial" w:cs="仿宋"/>
                <w:b w:val="0"/>
                <w:sz w:val="21"/>
                <w:szCs w:val="21"/>
              </w:rPr>
              <w:t>CE_SyncRRIHRVCmd</w:t>
            </w:r>
          </w:p>
        </w:tc>
        <w:tc>
          <w:tcPr>
            <w:tcW w:w="2400" w:type="dxa"/>
          </w:tcPr>
          <w:p w14:paraId="3953A99B">
            <w:pPr>
              <w:spacing w:before="0" w:after="0" w:line="240" w:lineRule="auto"/>
              <w:rPr>
                <w:rFonts w:hint="default" w:ascii="Arial" w:hAnsi="Arial" w:eastAsia="SimSun" w:cs="仿宋"/>
                <w:b w:val="0"/>
                <w:sz w:val="21"/>
                <w:szCs w:val="21"/>
                <w:lang w:val="en-US" w:eastAsia="zh-CN"/>
              </w:rPr>
            </w:pPr>
            <w:r>
              <w:rPr>
                <w:rFonts w:hint="eastAsia" w:ascii="Arial" w:hAnsi="Arial" w:eastAsia="Arial" w:cs="仿宋"/>
                <w:b w:val="0"/>
                <w:sz w:val="21"/>
                <w:szCs w:val="21"/>
              </w:rPr>
              <w:t>DATA_TYPE_REAL_RRI_HRV</w:t>
            </w:r>
            <w:r>
              <w:rPr>
                <w:rFonts w:hint="eastAsia" w:eastAsia="SimSun" w:cs="仿宋"/>
                <w:b w:val="0"/>
                <w:sz w:val="21"/>
                <w:szCs w:val="21"/>
                <w:lang w:val="en-US" w:eastAsia="zh-CN"/>
              </w:rPr>
              <w:t>(62/0x3E)</w:t>
            </w:r>
          </w:p>
        </w:tc>
        <w:tc>
          <w:tcPr>
            <w:tcW w:w="1980" w:type="dxa"/>
          </w:tcPr>
          <w:p w14:paraId="202F4638">
            <w:pPr>
              <w:spacing w:before="0" w:after="0" w:line="240" w:lineRule="auto"/>
              <w:ind w:firstLine="291" w:firstLineChars="0"/>
              <w:rPr>
                <w:rFonts w:hint="eastAsia" w:ascii="Arial" w:hAnsi="Arial" w:eastAsia="Arial" w:cs="仿宋"/>
                <w:b w:val="0"/>
                <w:sz w:val="21"/>
                <w:szCs w:val="21"/>
              </w:rPr>
            </w:pPr>
            <w:r>
              <w:rPr>
                <w:rFonts w:hint="eastAsia" w:ascii="Arial" w:hAnsi="Arial" w:eastAsia="Arial" w:cs="仿宋"/>
                <w:b w:val="0"/>
                <w:sz w:val="21"/>
                <w:szCs w:val="21"/>
              </w:rPr>
              <w:t>[_status:</w:t>
            </w:r>
            <w:r>
              <w:rPr>
                <w:rFonts w:hint="eastAsia" w:eastAsia="SimSun" w:cs="仿宋"/>
                <w:b w:val="0"/>
                <w:sz w:val="21"/>
                <w:szCs w:val="21"/>
                <w:lang w:val="en-US" w:eastAsia="zh-CN"/>
              </w:rPr>
              <w:t>1</w:t>
            </w:r>
            <w:r>
              <w:rPr>
                <w:rFonts w:hint="eastAsia" w:ascii="Arial" w:hAnsi="Arial" w:eastAsia="Arial" w:cs="仿宋"/>
                <w:b w:val="0"/>
                <w:sz w:val="21"/>
                <w:szCs w:val="21"/>
              </w:rPr>
              <w:t>]</w:t>
            </w:r>
          </w:p>
        </w:tc>
        <w:tc>
          <w:tcPr>
            <w:tcW w:w="3315" w:type="dxa"/>
          </w:tcPr>
          <w:p w14:paraId="46FF5BB7">
            <w:pPr>
              <w:rPr>
                <w:rFonts w:ascii="Arial" w:hAnsi="Arial" w:eastAsia="Arial"/>
                <w:sz w:val="16"/>
              </w:rPr>
            </w:pPr>
            <w:r>
              <w:rPr>
                <w:rFonts w:ascii="Arial" w:hAnsi="Arial" w:eastAsia="Arial"/>
                <w:sz w:val="16"/>
              </w:rPr>
              <w:t>Purpose: Start or stop an</w:t>
            </w:r>
            <w:r>
              <w:rPr>
                <w:rFonts w:hint="eastAsia" w:eastAsia="SimSun"/>
                <w:sz w:val="16"/>
                <w:lang w:val="en-US" w:eastAsia="zh-CN"/>
              </w:rPr>
              <w:t xml:space="preserve"> real</w:t>
            </w:r>
            <w:r>
              <w:rPr>
                <w:rFonts w:ascii="Arial" w:hAnsi="Arial" w:eastAsia="Arial"/>
                <w:sz w:val="16"/>
              </w:rPr>
              <w:t xml:space="preserve"> HRV measurement. Parameter: _status, 0=stop, 1=start. Returns </w:t>
            </w:r>
            <w:bookmarkStart w:id="0" w:name="_GoBack"/>
            <w:bookmarkEnd w:id="0"/>
            <w:r>
              <w:rPr>
                <w:rFonts w:hint="eastAsia" w:ascii="Arial" w:hAnsi="Arial" w:eastAsia="Arial"/>
                <w:sz w:val="16"/>
              </w:rPr>
              <w:t>DATA_TYPE_REAL_RRI_HRV</w:t>
            </w:r>
            <w:r>
              <w:rPr>
                <w:rFonts w:ascii="Arial" w:hAnsi="Arial" w:eastAsia="Arial"/>
                <w:sz w:val="16"/>
              </w:rPr>
              <w:t>.</w:t>
            </w:r>
          </w:p>
        </w:tc>
      </w:tr>
      <w:tr w14:paraId="446AF656">
        <w:tc>
          <w:tcPr>
            <w:tcW w:w="2289" w:type="dxa"/>
          </w:tcPr>
          <w:p w14:paraId="20D22F5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CE_RequestUserInfo</w:t>
            </w:r>
          </w:p>
        </w:tc>
        <w:tc>
          <w:tcPr>
            <w:tcW w:w="2400" w:type="dxa"/>
          </w:tcPr>
          <w:p w14:paraId="52B1775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DATA_TYPE_USERINFO (102 / 0x66)</w:t>
            </w:r>
          </w:p>
        </w:tc>
        <w:tc>
          <w:tcPr>
            <w:tcW w:w="1980" w:type="dxa"/>
          </w:tcPr>
          <w:p w14:paraId="1E470BDB">
            <w:pPr>
              <w:spacing w:before="0" w:after="0" w:line="240" w:lineRule="auto"/>
              <w:rPr>
                <w:rFonts w:hint="eastAsia" w:ascii="仿宋" w:hAnsi="仿宋" w:eastAsia="仿宋" w:cs="仿宋"/>
                <w:sz w:val="21"/>
                <w:szCs w:val="21"/>
              </w:rPr>
            </w:pPr>
          </w:p>
        </w:tc>
        <w:tc>
          <w:tcPr>
            <w:tcW w:w="3315" w:type="dxa"/>
          </w:tcPr>
          <w:p w14:paraId="06F47EFC">
            <w:r>
              <w:rPr>
                <w:rFonts w:ascii="Arial" w:hAnsi="Arial" w:eastAsia="Arial"/>
                <w:sz w:val="16"/>
              </w:rPr>
              <w:t>Purpose: Request user information stored on the device. Parameters: no payload. Returns DATA_TYPE_USERINFO.</w:t>
            </w:r>
          </w:p>
        </w:tc>
      </w:tr>
      <w:tr w14:paraId="25BC306A">
        <w:tc>
          <w:tcPr>
            <w:tcW w:w="2289" w:type="dxa"/>
          </w:tcPr>
          <w:p w14:paraId="61070BF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CE_SyncUserInfoCmd</w:t>
            </w:r>
          </w:p>
        </w:tc>
        <w:tc>
          <w:tcPr>
            <w:tcW w:w="2400" w:type="dxa"/>
          </w:tcPr>
          <w:p w14:paraId="44C0D23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DATA_TYPE_USERINFO (102 / 0x66)</w:t>
            </w:r>
          </w:p>
        </w:tc>
        <w:tc>
          <w:tcPr>
            <w:tcW w:w="1980" w:type="dxa"/>
          </w:tcPr>
          <w:p w14:paraId="1CB552E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[_userId:4] [_sex:1] [_age:1] [_height:1] [_weight:1] [_lrHand:1]</w:t>
            </w:r>
          </w:p>
        </w:tc>
        <w:tc>
          <w:tcPr>
            <w:tcW w:w="3315" w:type="dxa"/>
          </w:tcPr>
          <w:p w14:paraId="00CDB922">
            <w:r>
              <w:rPr>
                <w:rFonts w:ascii="Arial" w:hAnsi="Arial" w:eastAsia="Arial"/>
                <w:sz w:val="16"/>
              </w:rPr>
              <w:t>Purpose: Synchronize user information to the device for algorithms and display. Parameters: _userId user ID; _sex sex; _age age; _height height in cm; _weight weight in kg; _lrHand wearing-hand/left-right preference.</w:t>
            </w:r>
          </w:p>
        </w:tc>
      </w:tr>
      <w:tr w14:paraId="588D9664">
        <w:tc>
          <w:tcPr>
            <w:tcW w:w="2289" w:type="dxa"/>
          </w:tcPr>
          <w:p w14:paraId="6FAD1A9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YD_SyncLanguageCmd</w:t>
            </w:r>
          </w:p>
        </w:tc>
        <w:tc>
          <w:tcPr>
            <w:tcW w:w="2400" w:type="dxa"/>
          </w:tcPr>
          <w:p w14:paraId="2EEA69B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DATA_TYPE_LANGUAGE_SETTING (103 / 0x67)</w:t>
            </w:r>
          </w:p>
        </w:tc>
        <w:tc>
          <w:tcPr>
            <w:tcW w:w="1980" w:type="dxa"/>
          </w:tcPr>
          <w:p w14:paraId="6EA7A44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[_language:1]</w:t>
            </w:r>
          </w:p>
        </w:tc>
        <w:tc>
          <w:tcPr>
            <w:tcW w:w="3315" w:type="dxa"/>
          </w:tcPr>
          <w:p w14:paraId="51CF3C82">
            <w:r>
              <w:rPr>
                <w:rFonts w:ascii="Arial" w:hAnsi="Arial" w:eastAsia="Arial"/>
                <w:sz w:val="16"/>
              </w:rPr>
              <w:t>Purpose: Set the device language. Parameter: _language: 0=English, 1=Simplified Chinese, 2=Spanish, 3=Italian, 4=Portuguese, 5=French, 6=Japanese, 7=Russian, 8=Korean, 9=German, 10=Traditional Chinese, 11=Arabic, 12=Indonesian, 13=Turkish, 14=Ukrainian, 15=Hebrew, 16=Polish, 17=Hindi, 18=Croatian.</w:t>
            </w:r>
          </w:p>
        </w:tc>
      </w:tr>
      <w:tr w14:paraId="21860E2A">
        <w:tc>
          <w:tcPr>
            <w:tcW w:w="2289" w:type="dxa"/>
          </w:tcPr>
          <w:p w14:paraId="4C1E2A9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CE_SyncTimeCmd</w:t>
            </w:r>
          </w:p>
        </w:tc>
        <w:tc>
          <w:tcPr>
            <w:tcW w:w="2400" w:type="dxa"/>
          </w:tcPr>
          <w:p w14:paraId="19640EA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DATA_TYPE_TIME (104 / 0x68)</w:t>
            </w:r>
          </w:p>
        </w:tc>
        <w:tc>
          <w:tcPr>
            <w:tcW w:w="1980" w:type="dxa"/>
          </w:tcPr>
          <w:p w14:paraId="6B648C0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[_absTime:4] [_offsetTime:4] [allFormat:1]</w:t>
            </w:r>
          </w:p>
        </w:tc>
        <w:tc>
          <w:tcPr>
            <w:tcW w:w="3315" w:type="dxa"/>
          </w:tcPr>
          <w:p w14:paraId="4C59D05C">
            <w:r>
              <w:rPr>
                <w:rFonts w:ascii="Arial" w:hAnsi="Arial" w:eastAsia="Arial"/>
                <w:sz w:val="16"/>
              </w:rPr>
              <w:t>Purpose: Synchronize phone time, time zone, and display format to the device. Parameters: _absTime is a Unix timestamp in seconds; _offsetTime is the current time-zone offset in seconds; allFormat packs format and mdFormat. format: 0=12-hour, 1=24-hour. mdFormat: 0=month-day, 1=day-month.</w:t>
            </w:r>
          </w:p>
        </w:tc>
      </w:tr>
      <w:tr w14:paraId="43A40AED">
        <w:tc>
          <w:tcPr>
            <w:tcW w:w="2289" w:type="dxa"/>
          </w:tcPr>
          <w:p w14:paraId="747CC59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CE_SyncWeatherCmd518</w:t>
            </w:r>
          </w:p>
        </w:tc>
        <w:tc>
          <w:tcPr>
            <w:tcW w:w="2400" w:type="dxa"/>
          </w:tcPr>
          <w:p w14:paraId="5A70F58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DATA_TYPE_WEATHER (105 / 0x69)</w:t>
            </w:r>
          </w:p>
        </w:tc>
        <w:tc>
          <w:tcPr>
            <w:tcW w:w="1980" w:type="dxa"/>
          </w:tcPr>
          <w:p w14:paraId="147D066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[tTime:4] [tWeather:1] [tLow_temp:1] [thigh_temp:1] [tPM:2] [tWeather:1] [tLow_temp2:1] [thigh_temp:1] [tPM:2] [tWeather:1] [tLow_temp:1] [thigh_temp:1] ...</w:t>
            </w:r>
          </w:p>
        </w:tc>
        <w:tc>
          <w:tcPr>
            <w:tcW w:w="3315" w:type="dxa"/>
          </w:tcPr>
          <w:p w14:paraId="12061F3D">
            <w:r>
              <w:rPr>
                <w:rFonts w:ascii="Arial" w:hAnsi="Arial" w:eastAsia="Arial"/>
                <w:sz w:val="16"/>
              </w:rPr>
              <w:t>Purpose: Synchronize the legacy three-day weather forecast. Parameters: tTime update timestamp; tWeather weather type; tLow_temp/thigh_temp low/high temperature; tPM PM value. Subsequent fields repeat the same structure for days 2 and 3.</w:t>
            </w:r>
          </w:p>
        </w:tc>
      </w:tr>
      <w:tr w14:paraId="4524AAA0">
        <w:tc>
          <w:tcPr>
            <w:tcW w:w="2289" w:type="dxa"/>
          </w:tcPr>
          <w:p w14:paraId="44A5153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CE_WeatherItem</w:t>
            </w:r>
          </w:p>
        </w:tc>
        <w:tc>
          <w:tcPr>
            <w:tcW w:w="2400" w:type="dxa"/>
          </w:tcPr>
          <w:p w14:paraId="620D0F5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DATA_TYPE_WEATHER (105 / 0x69)</w:t>
            </w:r>
          </w:p>
        </w:tc>
        <w:tc>
          <w:tcPr>
            <w:tcW w:w="1980" w:type="dxa"/>
          </w:tcPr>
          <w:p w14:paraId="6CA95F8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[_time:4]</w:t>
            </w:r>
          </w:p>
        </w:tc>
        <w:tc>
          <w:tcPr>
            <w:tcW w:w="3315" w:type="dxa"/>
          </w:tcPr>
          <w:p w14:paraId="00708192">
            <w:r>
              <w:rPr>
                <w:rFonts w:ascii="Arial" w:hAnsi="Arial" w:eastAsia="Arial"/>
                <w:sz w:val="16"/>
              </w:rPr>
              <w:t>Purpose: Weather-item model used with weather commands to build one day of weather data. Parameter: _time is the weather update timestamp; other weather, temperature, and air-quality fields are written according to the concrete weather-command structure.</w:t>
            </w:r>
          </w:p>
        </w:tc>
      </w:tr>
      <w:tr w14:paraId="60683856">
        <w:tc>
          <w:tcPr>
            <w:tcW w:w="2289" w:type="dxa"/>
          </w:tcPr>
          <w:p w14:paraId="76150E4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CE_AlarmItem</w:t>
            </w:r>
          </w:p>
        </w:tc>
        <w:tc>
          <w:tcPr>
            <w:tcW w:w="2400" w:type="dxa"/>
          </w:tcPr>
          <w:p w14:paraId="644956D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DATA_TYPE_ALARM (106 / 0x6A)</w:t>
            </w:r>
          </w:p>
        </w:tc>
        <w:tc>
          <w:tcPr>
            <w:tcW w:w="1980" w:type="dxa"/>
          </w:tcPr>
          <w:p w14:paraId="5AB05C6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[count:1]</w:t>
            </w:r>
          </w:p>
        </w:tc>
        <w:tc>
          <w:tcPr>
            <w:tcW w:w="3315" w:type="dxa"/>
          </w:tcPr>
          <w:p w14:paraId="36D608B3">
            <w:r>
              <w:rPr>
                <w:rFonts w:ascii="Arial" w:hAnsi="Arial" w:eastAsia="Arial"/>
                <w:sz w:val="16"/>
              </w:rPr>
              <w:t>Purpose: Alarm-item model used with CE_SyncAlarmK6Cmd. Parameter: count is the number of alarms; each item contains type, repeatDay, hour, min, and status. The high bit of repeatDay indicates weekly repetition, and the low 7 bits represent Sunday through Saturday; for a non-repeating alarm, the low 7 bits are typically set to 0x7F.</w:t>
            </w:r>
          </w:p>
        </w:tc>
      </w:tr>
      <w:tr w14:paraId="7C75E273">
        <w:tc>
          <w:tcPr>
            <w:tcW w:w="2289" w:type="dxa"/>
          </w:tcPr>
          <w:p w14:paraId="3391E67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CE_RequestAlarmInfoCmd</w:t>
            </w:r>
          </w:p>
        </w:tc>
        <w:tc>
          <w:tcPr>
            <w:tcW w:w="2400" w:type="dxa"/>
          </w:tcPr>
          <w:p w14:paraId="728E658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DATA_TYPE_ALARM (106 / 0x6A)</w:t>
            </w:r>
          </w:p>
        </w:tc>
        <w:tc>
          <w:tcPr>
            <w:tcW w:w="1980" w:type="dxa"/>
          </w:tcPr>
          <w:p w14:paraId="0EC19453">
            <w:pPr>
              <w:spacing w:before="0" w:after="0" w:line="240" w:lineRule="auto"/>
              <w:rPr>
                <w:rFonts w:hint="eastAsia" w:ascii="仿宋" w:hAnsi="仿宋" w:eastAsia="仿宋" w:cs="仿宋"/>
                <w:sz w:val="21"/>
                <w:szCs w:val="21"/>
              </w:rPr>
            </w:pPr>
          </w:p>
        </w:tc>
        <w:tc>
          <w:tcPr>
            <w:tcW w:w="3315" w:type="dxa"/>
          </w:tcPr>
          <w:p w14:paraId="66853707">
            <w:r>
              <w:rPr>
                <w:rFonts w:ascii="Arial" w:hAnsi="Arial" w:eastAsia="Arial"/>
                <w:sz w:val="16"/>
              </w:rPr>
              <w:t>Purpose: Request the device alarm list. Parameters: no payload. Returns DATA_TYPE_ALARM. Used by the project when entering the alarm list or refreshing after saving.</w:t>
            </w:r>
          </w:p>
        </w:tc>
      </w:tr>
      <w:tr w14:paraId="071CA1CE">
        <w:tc>
          <w:tcPr>
            <w:tcW w:w="2289" w:type="dxa"/>
          </w:tcPr>
          <w:p w14:paraId="1C7AF0C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CE_AppExitCmd</w:t>
            </w:r>
          </w:p>
        </w:tc>
        <w:tc>
          <w:tcPr>
            <w:tcW w:w="2400" w:type="dxa"/>
          </w:tcPr>
          <w:p w14:paraId="7D5D71E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DATA_TYPE_APP_CLOSE (108 / 0x6C)</w:t>
            </w:r>
          </w:p>
        </w:tc>
        <w:tc>
          <w:tcPr>
            <w:tcW w:w="1980" w:type="dxa"/>
          </w:tcPr>
          <w:p w14:paraId="12266F65">
            <w:pPr>
              <w:spacing w:before="0" w:after="0" w:line="240" w:lineRule="auto"/>
              <w:rPr>
                <w:rFonts w:hint="eastAsia" w:ascii="仿宋" w:hAnsi="仿宋" w:eastAsia="仿宋" w:cs="仿宋"/>
                <w:sz w:val="21"/>
                <w:szCs w:val="21"/>
              </w:rPr>
            </w:pPr>
          </w:p>
        </w:tc>
        <w:tc>
          <w:tcPr>
            <w:tcW w:w="3315" w:type="dxa"/>
          </w:tcPr>
          <w:p w14:paraId="5C3EE38A">
            <w:r>
              <w:rPr>
                <w:rFonts w:ascii="Arial" w:hAnsi="Arial" w:eastAsia="Arial"/>
                <w:sz w:val="16"/>
              </w:rPr>
              <w:t>Purpose: Notify the device that the App has exited. Parameters: no payload. Note: typically called together with cleanCmdQueue in applicationWillTerminate.</w:t>
            </w:r>
          </w:p>
        </w:tc>
      </w:tr>
      <w:tr w14:paraId="4CCF8FB8">
        <w:tc>
          <w:tcPr>
            <w:tcW w:w="2289" w:type="dxa"/>
          </w:tcPr>
          <w:p w14:paraId="681A06F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CE_SensorCmd</w:t>
            </w:r>
          </w:p>
        </w:tc>
        <w:tc>
          <w:tcPr>
            <w:tcW w:w="2400" w:type="dxa"/>
          </w:tcPr>
          <w:p w14:paraId="67EBD05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DATA_TYPE_SET_DATA_SWITCH (109 / 0x6D)</w:t>
            </w:r>
          </w:p>
        </w:tc>
        <w:tc>
          <w:tcPr>
            <w:tcW w:w="1980" w:type="dxa"/>
          </w:tcPr>
          <w:p w14:paraId="2491DF0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[_onoff:1]</w:t>
            </w:r>
          </w:p>
        </w:tc>
        <w:tc>
          <w:tcPr>
            <w:tcW w:w="3315" w:type="dxa"/>
          </w:tcPr>
          <w:p w14:paraId="3283A64A">
            <w:r>
              <w:rPr>
                <w:rFonts w:ascii="Arial" w:hAnsi="Arial" w:eastAsia="Arial"/>
                <w:sz w:val="16"/>
              </w:rPr>
              <w:t>Purpose: Control the device data-reporting switch for foreground/background power-saving behavior. Parameter: _onoff: 1=allow reporting while the App is in the foreground, 0=disable reporting in background/exit.</w:t>
            </w:r>
          </w:p>
        </w:tc>
      </w:tr>
      <w:tr w14:paraId="43D9DB06">
        <w:tc>
          <w:tcPr>
            <w:tcW w:w="2289" w:type="dxa"/>
          </w:tcPr>
          <w:p w14:paraId="5944D19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CE_SyncHybridCmd</w:t>
            </w:r>
          </w:p>
        </w:tc>
        <w:tc>
          <w:tcPr>
            <w:tcW w:w="2400" w:type="dxa"/>
          </w:tcPr>
          <w:p w14:paraId="5317A49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DATA_TYPE_APP_SYNC (110 / 0x6E)</w:t>
            </w:r>
          </w:p>
        </w:tc>
        <w:tc>
          <w:tcPr>
            <w:tcW w:w="1980" w:type="dxa"/>
          </w:tcPr>
          <w:p w14:paraId="6B018C3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[_len:2] [_itemCount:1] [subLen:2] [subType:1]</w:t>
            </w:r>
          </w:p>
        </w:tc>
        <w:tc>
          <w:tcPr>
            <w:tcW w:w="3315" w:type="dxa"/>
          </w:tcPr>
          <w:p w14:paraId="1765D5DD">
            <w:r>
              <w:rPr>
                <w:rFonts w:ascii="Arial" w:hAnsi="Arial" w:eastAsia="Arial"/>
                <w:sz w:val="16"/>
              </w:rPr>
              <w:t>Purpose: Batch-synchronize multiple CE_Cmd subcommands to reduce BLE round trips after connection. Parameters: _len sub-item length; _itemCount number of sub-items; subLen sub-payload length; subType subcommand DataType; infoItems is the subcommand array.</w:t>
            </w:r>
          </w:p>
        </w:tc>
      </w:tr>
      <w:tr w14:paraId="2F9010BA">
        <w:tc>
          <w:tcPr>
            <w:tcW w:w="2289" w:type="dxa"/>
          </w:tcPr>
          <w:p w14:paraId="7C8859F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CE_RequestGoalCmd</w:t>
            </w:r>
          </w:p>
        </w:tc>
        <w:tc>
          <w:tcPr>
            <w:tcW w:w="2400" w:type="dxa"/>
          </w:tcPr>
          <w:p w14:paraId="49938BF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DATA_TYPE_SET_TARGET (111 / 0x6F)</w:t>
            </w:r>
          </w:p>
        </w:tc>
        <w:tc>
          <w:tcPr>
            <w:tcW w:w="1980" w:type="dxa"/>
          </w:tcPr>
          <w:p w14:paraId="6941BCA7">
            <w:pPr>
              <w:spacing w:before="0" w:after="0" w:line="240" w:lineRule="auto"/>
              <w:rPr>
                <w:rFonts w:hint="eastAsia" w:ascii="仿宋" w:hAnsi="仿宋" w:eastAsia="仿宋" w:cs="仿宋"/>
                <w:sz w:val="21"/>
                <w:szCs w:val="21"/>
              </w:rPr>
            </w:pPr>
          </w:p>
        </w:tc>
        <w:tc>
          <w:tcPr>
            <w:tcW w:w="3315" w:type="dxa"/>
          </w:tcPr>
          <w:p w14:paraId="0A7F847B">
            <w:r>
              <w:rPr>
                <w:rFonts w:ascii="Arial" w:hAnsi="Arial" w:eastAsia="Arial"/>
                <w:sz w:val="16"/>
              </w:rPr>
              <w:t>Purpose: Request target values stored on the device. Parameters: no payload. Returns DATA_TYPE_SET_TARGET.</w:t>
            </w:r>
          </w:p>
        </w:tc>
      </w:tr>
      <w:tr w14:paraId="4B9B9401">
        <w:tc>
          <w:tcPr>
            <w:tcW w:w="2289" w:type="dxa"/>
          </w:tcPr>
          <w:p w14:paraId="0BDA6D6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CE_SyncGoalCmd</w:t>
            </w:r>
          </w:p>
        </w:tc>
        <w:tc>
          <w:tcPr>
            <w:tcW w:w="2400" w:type="dxa"/>
          </w:tcPr>
          <w:p w14:paraId="3921436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DATA_TYPE_SET_TARGET (111 / 0x6F)</w:t>
            </w:r>
          </w:p>
        </w:tc>
        <w:tc>
          <w:tcPr>
            <w:tcW w:w="1980" w:type="dxa"/>
          </w:tcPr>
          <w:p w14:paraId="15526AE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[_step:4] [_distance:4] [_calories:4] [_sleep:2] [_sportTime:2]</w:t>
            </w:r>
          </w:p>
        </w:tc>
        <w:tc>
          <w:tcPr>
            <w:tcW w:w="3315" w:type="dxa"/>
          </w:tcPr>
          <w:p w14:paraId="6FF1DA45">
            <w:r>
              <w:rPr>
                <w:rFonts w:ascii="Arial" w:hAnsi="Arial" w:eastAsia="Arial"/>
                <w:sz w:val="16"/>
              </w:rPr>
              <w:t>Purpose: Set daily targets. Parameters: _step step target; _distance distance target; _calories calorie target; _sleep sleep target in minutes; _sportTime activity-duration target in minutes.</w:t>
            </w:r>
          </w:p>
        </w:tc>
      </w:tr>
      <w:tr w14:paraId="6EEFB42F">
        <w:tc>
          <w:tcPr>
            <w:tcW w:w="2289" w:type="dxa"/>
          </w:tcPr>
          <w:p w14:paraId="7C752A8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CE_SystemPairCmd</w:t>
            </w:r>
          </w:p>
        </w:tc>
        <w:tc>
          <w:tcPr>
            <w:tcW w:w="2400" w:type="dxa"/>
          </w:tcPr>
          <w:p w14:paraId="09AE001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DATA_TYPE_OPEN_BLE_PAIR (112 / 0x70)</w:t>
            </w:r>
          </w:p>
        </w:tc>
        <w:tc>
          <w:tcPr>
            <w:tcW w:w="1980" w:type="dxa"/>
          </w:tcPr>
          <w:p w14:paraId="41A2266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[_onoff:1]</w:t>
            </w:r>
          </w:p>
        </w:tc>
        <w:tc>
          <w:tcPr>
            <w:tcW w:w="3315" w:type="dxa"/>
          </w:tcPr>
          <w:p w14:paraId="55C211A2">
            <w:r>
              <w:rPr>
                <w:rFonts w:ascii="Arial" w:hAnsi="Arial" w:eastAsia="Arial"/>
                <w:sz w:val="16"/>
              </w:rPr>
              <w:t>Purpose: Tell the device whether to initiate/enable system Bluetooth pairing for system-level features such as messages and calls. Parameter: _onoff, 0=off, 1=on.</w:t>
            </w:r>
          </w:p>
        </w:tc>
      </w:tr>
      <w:tr w14:paraId="2878C677">
        <w:tc>
          <w:tcPr>
            <w:tcW w:w="2289" w:type="dxa"/>
          </w:tcPr>
          <w:p w14:paraId="2ECBF4A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MusicItemInfo</w:t>
            </w:r>
          </w:p>
        </w:tc>
        <w:tc>
          <w:tcPr>
            <w:tcW w:w="2400" w:type="dxa"/>
          </w:tcPr>
          <w:p w14:paraId="7A2CD85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DATA_TYPE_MUSIC_CONTENT (113 / 0x71)</w:t>
            </w:r>
          </w:p>
        </w:tc>
        <w:tc>
          <w:tcPr>
            <w:tcW w:w="1980" w:type="dxa"/>
          </w:tcPr>
          <w:p w14:paraId="4C7C6FE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[_music_status:1]</w:t>
            </w:r>
          </w:p>
        </w:tc>
        <w:tc>
          <w:tcPr>
            <w:tcW w:w="3315" w:type="dxa"/>
          </w:tcPr>
          <w:p w14:paraId="3EFD47DC">
            <w:r>
              <w:rPr>
                <w:rFonts w:ascii="Arial" w:hAnsi="Arial" w:eastAsia="Arial"/>
                <w:sz w:val="16"/>
              </w:rPr>
              <w:t>Purpose: Music content/status synchronization item. Parameter: _music_status indicates playback/control state. See MUSIC_CMD_TYPE: 1=play, 2=pause, 3=stop, 4=previous, 5=next, 6=get song content.</w:t>
            </w:r>
          </w:p>
        </w:tc>
      </w:tr>
      <w:tr w14:paraId="670E0F82">
        <w:tc>
          <w:tcPr>
            <w:tcW w:w="2289" w:type="dxa"/>
          </w:tcPr>
          <w:p w14:paraId="7D3D4BF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CE_RequestLongSitCmd</w:t>
            </w:r>
          </w:p>
        </w:tc>
        <w:tc>
          <w:tcPr>
            <w:tcW w:w="2400" w:type="dxa"/>
          </w:tcPr>
          <w:p w14:paraId="76D0188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DATA_TYPE_SITTING_REMIND (114 / 0x72)</w:t>
            </w:r>
          </w:p>
        </w:tc>
        <w:tc>
          <w:tcPr>
            <w:tcW w:w="1980" w:type="dxa"/>
          </w:tcPr>
          <w:p w14:paraId="5EDC35CB">
            <w:pPr>
              <w:spacing w:before="0" w:after="0" w:line="240" w:lineRule="auto"/>
              <w:rPr>
                <w:rFonts w:hint="eastAsia" w:ascii="仿宋" w:hAnsi="仿宋" w:eastAsia="仿宋" w:cs="仿宋"/>
                <w:sz w:val="21"/>
                <w:szCs w:val="21"/>
              </w:rPr>
            </w:pPr>
          </w:p>
        </w:tc>
        <w:tc>
          <w:tcPr>
            <w:tcW w:w="3315" w:type="dxa"/>
          </w:tcPr>
          <w:p w14:paraId="299F47E4">
            <w:r>
              <w:rPr>
                <w:rFonts w:ascii="Arial" w:hAnsi="Arial" w:eastAsia="Arial"/>
                <w:sz w:val="16"/>
              </w:rPr>
              <w:t>Purpose: Request sedentary-reminder settings. Parameters: no payload. Returns DATA_TYPE_SITTING_REMIND.</w:t>
            </w:r>
          </w:p>
        </w:tc>
      </w:tr>
      <w:tr w14:paraId="57AF4C15">
        <w:tc>
          <w:tcPr>
            <w:tcW w:w="2289" w:type="dxa"/>
          </w:tcPr>
          <w:p w14:paraId="6845343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CE_SyncLongSitRemindCmd</w:t>
            </w:r>
          </w:p>
        </w:tc>
        <w:tc>
          <w:tcPr>
            <w:tcW w:w="2400" w:type="dxa"/>
          </w:tcPr>
          <w:p w14:paraId="49C2CDC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DATA_TYPE_SITTING_REMIND (114 / 0x72)</w:t>
            </w:r>
          </w:p>
        </w:tc>
        <w:tc>
          <w:tcPr>
            <w:tcW w:w="1980" w:type="dxa"/>
          </w:tcPr>
          <w:p w14:paraId="0FB66E3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[_onoff:1] [_noon_onoff:1] [_repeatDay:1] [_startTimeHour:1] [_startTimemin:1] [_endTimeHour:1] [_endTimeMin:1]</w:t>
            </w:r>
          </w:p>
        </w:tc>
        <w:tc>
          <w:tcPr>
            <w:tcW w:w="3315" w:type="dxa"/>
          </w:tcPr>
          <w:p w14:paraId="327F687D">
            <w:r>
              <w:rPr>
                <w:rFonts w:ascii="Arial" w:hAnsi="Arial" w:eastAsia="Arial"/>
                <w:sz w:val="16"/>
              </w:rPr>
              <w:t>Purpose: Set sedentary reminders. Parameters: _onoff master switch; _noon_onoff lunch-break DND switch; _repeatDay weekday-repeat bitmap; _startTimeHour/_startTimemin start time; _endTimeHour/_endTimeMin end time.</w:t>
            </w:r>
          </w:p>
        </w:tc>
      </w:tr>
      <w:tr w14:paraId="0B382B93">
        <w:tc>
          <w:tcPr>
            <w:tcW w:w="2289" w:type="dxa"/>
          </w:tcPr>
          <w:p w14:paraId="7179518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CE_DisturbItem</w:t>
            </w:r>
          </w:p>
        </w:tc>
        <w:tc>
          <w:tcPr>
            <w:tcW w:w="2400" w:type="dxa"/>
          </w:tcPr>
          <w:p w14:paraId="01472D6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DATA_TYPE_FORGET_DISTURB (115 / 0x73)</w:t>
            </w:r>
          </w:p>
        </w:tc>
        <w:tc>
          <w:tcPr>
            <w:tcW w:w="1980" w:type="dxa"/>
          </w:tcPr>
          <w:p w14:paraId="1E1AFAF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[_switch_flag:1] [count:1]</w:t>
            </w:r>
          </w:p>
        </w:tc>
        <w:tc>
          <w:tcPr>
            <w:tcW w:w="3315" w:type="dxa"/>
          </w:tcPr>
          <w:p w14:paraId="1F46FC0E">
            <w:r>
              <w:rPr>
                <w:rFonts w:ascii="Arial" w:hAnsi="Arial" w:eastAsia="Arial"/>
                <w:sz w:val="16"/>
              </w:rPr>
              <w:t>Purpose: Do Not Disturb period item. Parameters: _switch_flag master switch; count number of periods; each item contains start_time_hour/start_time_min/end_time_hour/end_time_min. Most devices support only one period.</w:t>
            </w:r>
          </w:p>
        </w:tc>
      </w:tr>
      <w:tr w14:paraId="3BA2C405">
        <w:tc>
          <w:tcPr>
            <w:tcW w:w="2289" w:type="dxa"/>
          </w:tcPr>
          <w:p w14:paraId="248C96A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CE_RequestDisturbCmd</w:t>
            </w:r>
          </w:p>
        </w:tc>
        <w:tc>
          <w:tcPr>
            <w:tcW w:w="2400" w:type="dxa"/>
          </w:tcPr>
          <w:p w14:paraId="16FE535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DATA_TYPE_FORGET_DISTURB (115 / 0x73)</w:t>
            </w:r>
          </w:p>
        </w:tc>
        <w:tc>
          <w:tcPr>
            <w:tcW w:w="1980" w:type="dxa"/>
          </w:tcPr>
          <w:p w14:paraId="381146EF">
            <w:pPr>
              <w:spacing w:before="0" w:after="0" w:line="240" w:lineRule="auto"/>
              <w:rPr>
                <w:rFonts w:hint="eastAsia" w:ascii="仿宋" w:hAnsi="仿宋" w:eastAsia="仿宋" w:cs="仿宋"/>
                <w:sz w:val="21"/>
                <w:szCs w:val="21"/>
              </w:rPr>
            </w:pPr>
          </w:p>
        </w:tc>
        <w:tc>
          <w:tcPr>
            <w:tcW w:w="3315" w:type="dxa"/>
          </w:tcPr>
          <w:p w14:paraId="033BAAD3">
            <w:r>
              <w:rPr>
                <w:rFonts w:ascii="Arial" w:hAnsi="Arial" w:eastAsia="Arial"/>
                <w:sz w:val="16"/>
              </w:rPr>
              <w:t>Purpose: Request Do Not Disturb period settings. Parameters: no payload. Returns DATA_TYPE_FORGET_DISTURB.</w:t>
            </w:r>
          </w:p>
        </w:tc>
      </w:tr>
      <w:tr w14:paraId="3A788C88">
        <w:tc>
          <w:tcPr>
            <w:tcW w:w="2289" w:type="dxa"/>
          </w:tcPr>
          <w:p w14:paraId="3ADA326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CE_SendPhotoCmd</w:t>
            </w:r>
          </w:p>
        </w:tc>
        <w:tc>
          <w:tcPr>
            <w:tcW w:w="2400" w:type="dxa"/>
          </w:tcPr>
          <w:p w14:paraId="1C8BB25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DATA_TYPE_PHOTOGRAPH_ONOFF (116 / 0x74)</w:t>
            </w:r>
          </w:p>
        </w:tc>
        <w:tc>
          <w:tcPr>
            <w:tcW w:w="1980" w:type="dxa"/>
          </w:tcPr>
          <w:p w14:paraId="0F9F73D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[_onoff:1]</w:t>
            </w:r>
          </w:p>
        </w:tc>
        <w:tc>
          <w:tcPr>
            <w:tcW w:w="3315" w:type="dxa"/>
          </w:tcPr>
          <w:p w14:paraId="593FE82B">
            <w:r>
              <w:rPr>
                <w:rFonts w:ascii="Arial" w:hAnsi="Arial" w:eastAsia="Arial"/>
                <w:sz w:val="16"/>
              </w:rPr>
              <w:t>Purpose: Tell the device to enter or exit camera control. Parameter: _onoff, 0=disable camera control, 1=enable. The project sends this when entering or leaving the camera page.</w:t>
            </w:r>
          </w:p>
        </w:tc>
      </w:tr>
      <w:tr w14:paraId="16A70E07">
        <w:tc>
          <w:tcPr>
            <w:tcW w:w="2289" w:type="dxa"/>
          </w:tcPr>
          <w:p w14:paraId="4CF55EE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CE_SyncPhoneControlCmd</w:t>
            </w:r>
          </w:p>
        </w:tc>
        <w:tc>
          <w:tcPr>
            <w:tcW w:w="2400" w:type="dxa"/>
          </w:tcPr>
          <w:p w14:paraId="3444379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DATA_TYPE_CALL_CONTROL_TO_DEV (117 / 0x75)</w:t>
            </w:r>
          </w:p>
        </w:tc>
        <w:tc>
          <w:tcPr>
            <w:tcW w:w="1980" w:type="dxa"/>
          </w:tcPr>
          <w:p w14:paraId="6450570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[_command:1]</w:t>
            </w:r>
          </w:p>
        </w:tc>
        <w:tc>
          <w:tcPr>
            <w:tcW w:w="3315" w:type="dxa"/>
          </w:tcPr>
          <w:p w14:paraId="019BE7B0">
            <w:r>
              <w:rPr>
                <w:rFonts w:ascii="Arial" w:hAnsi="Arial" w:eastAsia="Arial"/>
                <w:sz w:val="16"/>
              </w:rPr>
              <w:t>Purpose: Synchronize phone-control results from the phone to the device. Parameter: _command: 0=none, 1=answer, 2=hang up, 3=mute. Used by the project in incoming-call handling.</w:t>
            </w:r>
          </w:p>
        </w:tc>
      </w:tr>
      <w:tr w14:paraId="114664ED">
        <w:tc>
          <w:tcPr>
            <w:tcW w:w="2289" w:type="dxa"/>
          </w:tcPr>
          <w:p w14:paraId="701CE5B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CE_SyncResetCmd</w:t>
            </w:r>
          </w:p>
        </w:tc>
        <w:tc>
          <w:tcPr>
            <w:tcW w:w="2400" w:type="dxa"/>
          </w:tcPr>
          <w:p w14:paraId="1374407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DATA_TYPE_RESET (118 / 0x76)</w:t>
            </w:r>
          </w:p>
        </w:tc>
        <w:tc>
          <w:tcPr>
            <w:tcW w:w="1980" w:type="dxa"/>
          </w:tcPr>
          <w:p w14:paraId="60CE179E">
            <w:pPr>
              <w:spacing w:before="0" w:after="0" w:line="240" w:lineRule="auto"/>
              <w:rPr>
                <w:rFonts w:hint="eastAsia" w:ascii="仿宋" w:hAnsi="仿宋" w:eastAsia="仿宋" w:cs="仿宋"/>
                <w:sz w:val="21"/>
                <w:szCs w:val="21"/>
              </w:rPr>
            </w:pPr>
          </w:p>
        </w:tc>
        <w:tc>
          <w:tcPr>
            <w:tcW w:w="3315" w:type="dxa"/>
          </w:tcPr>
          <w:p w14:paraId="5432379C">
            <w:r>
              <w:rPr>
                <w:rFonts w:ascii="Arial" w:hAnsi="Arial" w:eastAsia="Arial"/>
                <w:sz w:val="16"/>
              </w:rPr>
              <w:t>Purpose: Factory-reset/reset the device. Parameters: no payload. Note: high-risk command triggered from a project utility page.</w:t>
            </w:r>
          </w:p>
        </w:tc>
      </w:tr>
      <w:tr w14:paraId="1CCDAFAB">
        <w:tc>
          <w:tcPr>
            <w:tcW w:w="2289" w:type="dxa"/>
          </w:tcPr>
          <w:p w14:paraId="21227C7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CE_CloseCmd</w:t>
            </w:r>
          </w:p>
        </w:tc>
        <w:tc>
          <w:tcPr>
            <w:tcW w:w="2400" w:type="dxa"/>
          </w:tcPr>
          <w:p w14:paraId="6CA8E40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DATA_TYPE_SHUTDOWN (119 / 0x77)</w:t>
            </w:r>
          </w:p>
        </w:tc>
        <w:tc>
          <w:tcPr>
            <w:tcW w:w="1980" w:type="dxa"/>
          </w:tcPr>
          <w:p w14:paraId="1B7DC52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[close:1]</w:t>
            </w:r>
          </w:p>
        </w:tc>
        <w:tc>
          <w:tcPr>
            <w:tcW w:w="3315" w:type="dxa"/>
          </w:tcPr>
          <w:p w14:paraId="14C6E10F">
            <w:r>
              <w:rPr>
                <w:rFonts w:ascii="Arial" w:hAnsi="Arial" w:eastAsia="Arial"/>
                <w:sz w:val="16"/>
              </w:rPr>
              <w:t>Purpose: Power off the device. Parameter: close is fixed to 1 to request shutdown. Note: the device disconnects after the command is sent.</w:t>
            </w:r>
          </w:p>
        </w:tc>
      </w:tr>
      <w:tr w14:paraId="6DD5EA34">
        <w:tc>
          <w:tcPr>
            <w:tcW w:w="2289" w:type="dxa"/>
          </w:tcPr>
          <w:p w14:paraId="69A42C6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CE_SyncPairOKCmd</w:t>
            </w:r>
          </w:p>
        </w:tc>
        <w:tc>
          <w:tcPr>
            <w:tcW w:w="2400" w:type="dxa"/>
          </w:tcPr>
          <w:p w14:paraId="4781051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DATA_TYPE_PAIR_FINISH (120 / 0x78)</w:t>
            </w:r>
          </w:p>
        </w:tc>
        <w:tc>
          <w:tcPr>
            <w:tcW w:w="1980" w:type="dxa"/>
          </w:tcPr>
          <w:p w14:paraId="3A9F6A6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[_firstPairStatus:1] [tPhoneType:1]</w:t>
            </w:r>
          </w:p>
        </w:tc>
        <w:tc>
          <w:tcPr>
            <w:tcW w:w="3315" w:type="dxa"/>
          </w:tcPr>
          <w:p w14:paraId="0CBB574B">
            <w:r>
              <w:rPr>
                <w:rFonts w:ascii="Arial" w:hAnsi="Arial" w:eastAsia="Arial"/>
                <w:sz w:val="16"/>
              </w:rPr>
              <w:t>Purpose: Confirm App binding/pairing completion. Parameters: _firstPairStatus indicates first-pair status; tPhoneType is the phone type, with iOS sending 1. The device uses this to exit the QR/pairing screen and save binding status.</w:t>
            </w:r>
          </w:p>
        </w:tc>
      </w:tr>
      <w:tr w14:paraId="15E61471">
        <w:tc>
          <w:tcPr>
            <w:tcW w:w="2289" w:type="dxa"/>
          </w:tcPr>
          <w:p w14:paraId="4A10D6D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CE_UnitSettingCmd</w:t>
            </w:r>
          </w:p>
        </w:tc>
        <w:tc>
          <w:tcPr>
            <w:tcW w:w="2400" w:type="dxa"/>
          </w:tcPr>
          <w:p w14:paraId="1C3F592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DATA_TYPE_UNIT_SETTING (121 / 0x79)</w:t>
            </w:r>
          </w:p>
        </w:tc>
        <w:tc>
          <w:tcPr>
            <w:tcW w:w="1980" w:type="dxa"/>
          </w:tcPr>
          <w:p w14:paraId="7B171A9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[unitItem:8]</w:t>
            </w:r>
          </w:p>
        </w:tc>
        <w:tc>
          <w:tcPr>
            <w:tcW w:w="3315" w:type="dxa"/>
          </w:tcPr>
          <w:p w14:paraId="27F515CA">
            <w:r>
              <w:rPr>
                <w:rFonts w:ascii="Arial" w:hAnsi="Arial" w:eastAsia="Arial"/>
                <w:sz w:val="16"/>
              </w:rPr>
              <w:t>Purpose: Set units. Parameter: unitItem is an 8-byte bit field. weight: 0=kg, 1=lb, 2=stone; distance: 0=meter, 1=mile; weather: 0=Celsius, 1=Fahrenheit; reserved fields are unused.</w:t>
            </w:r>
          </w:p>
        </w:tc>
      </w:tr>
      <w:tr w14:paraId="52A778BF">
        <w:tc>
          <w:tcPr>
            <w:tcW w:w="2289" w:type="dxa"/>
          </w:tcPr>
          <w:p w14:paraId="2314A5D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YD_SyncCallAlarmCmd</w:t>
            </w:r>
          </w:p>
        </w:tc>
        <w:tc>
          <w:tcPr>
            <w:tcW w:w="2400" w:type="dxa"/>
          </w:tcPr>
          <w:p w14:paraId="78C030E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DATA_TYPE_CALL_ALARM (122 / 0x7A)</w:t>
            </w:r>
          </w:p>
        </w:tc>
        <w:tc>
          <w:tcPr>
            <w:tcW w:w="1980" w:type="dxa"/>
          </w:tcPr>
          <w:p w14:paraId="1746C00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[_onoff:1]</w:t>
            </w:r>
          </w:p>
        </w:tc>
        <w:tc>
          <w:tcPr>
            <w:tcW w:w="3315" w:type="dxa"/>
          </w:tcPr>
          <w:p w14:paraId="3A6D5BCF">
            <w:r>
              <w:rPr>
                <w:rFonts w:ascii="Arial" w:hAnsi="Arial" w:eastAsia="Arial"/>
                <w:sz w:val="16"/>
              </w:rPr>
              <w:t>Purpose: Set the incoming-call reminder switch. Parameter: _onoff, 0=off, 1=on.</w:t>
            </w:r>
          </w:p>
        </w:tc>
      </w:tr>
      <w:tr w14:paraId="15A22E9F">
        <w:tc>
          <w:tcPr>
            <w:tcW w:w="2289" w:type="dxa"/>
          </w:tcPr>
          <w:p w14:paraId="1922E02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YD_SyncSMSAlarmCmd</w:t>
            </w:r>
          </w:p>
        </w:tc>
        <w:tc>
          <w:tcPr>
            <w:tcW w:w="2400" w:type="dxa"/>
          </w:tcPr>
          <w:p w14:paraId="00A926D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DATA_TYPE_MESSAGE_ALARM (123 / 0x7B)</w:t>
            </w:r>
          </w:p>
        </w:tc>
        <w:tc>
          <w:tcPr>
            <w:tcW w:w="1980" w:type="dxa"/>
          </w:tcPr>
          <w:p w14:paraId="7B310DF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[_onoff:1]</w:t>
            </w:r>
          </w:p>
        </w:tc>
        <w:tc>
          <w:tcPr>
            <w:tcW w:w="3315" w:type="dxa"/>
          </w:tcPr>
          <w:p w14:paraId="04A491F9">
            <w:r>
              <w:rPr>
                <w:rFonts w:ascii="Arial" w:hAnsi="Arial" w:eastAsia="Arial"/>
                <w:sz w:val="16"/>
              </w:rPr>
              <w:t>Purpose: Set the SMS/message reminder switch. Parameter: _onoff, 0=off, 1=on.</w:t>
            </w:r>
          </w:p>
        </w:tc>
      </w:tr>
      <w:tr w14:paraId="4EAD3683">
        <w:tc>
          <w:tcPr>
            <w:tcW w:w="2289" w:type="dxa"/>
          </w:tcPr>
          <w:p w14:paraId="561AFA7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CE_SyncWatchMenuCmd</w:t>
            </w:r>
          </w:p>
        </w:tc>
        <w:tc>
          <w:tcPr>
            <w:tcW w:w="2400" w:type="dxa"/>
          </w:tcPr>
          <w:p w14:paraId="4B62837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DATA_TYPE_MESSAGE_SWITCH (124 / 0x7C)</w:t>
            </w:r>
          </w:p>
        </w:tc>
        <w:tc>
          <w:tcPr>
            <w:tcW w:w="1980" w:type="dxa"/>
          </w:tcPr>
          <w:p w14:paraId="0208FB0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[menu:5]</w:t>
            </w:r>
          </w:p>
        </w:tc>
        <w:tc>
          <w:tcPr>
            <w:tcW w:w="3315" w:type="dxa"/>
          </w:tcPr>
          <w:p w14:paraId="7D1EBB55">
            <w:r>
              <w:rPr>
                <w:rFonts w:ascii="Arial" w:hAnsi="Arial" w:eastAsia="Arial"/>
                <w:sz w:val="16"/>
              </w:rPr>
              <w:t>Purpose: Set device message/menu switch bits. Parameter: menu is a 5-byte bit field used by the project to control whether phone, SMS, gesture, and related entries/reminder capabilities are shown.</w:t>
            </w:r>
          </w:p>
        </w:tc>
      </w:tr>
      <w:tr w14:paraId="0C294625">
        <w:tc>
          <w:tcPr>
            <w:tcW w:w="2289" w:type="dxa"/>
          </w:tcPr>
          <w:p w14:paraId="378B3A2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YD_SyncFinishGoalCmd</w:t>
            </w:r>
          </w:p>
        </w:tc>
        <w:tc>
          <w:tcPr>
            <w:tcW w:w="2400" w:type="dxa"/>
          </w:tcPr>
          <w:p w14:paraId="71C97CD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DATA_TYPE_TARGET_ALARM (125 / 0x7D)</w:t>
            </w:r>
          </w:p>
        </w:tc>
        <w:tc>
          <w:tcPr>
            <w:tcW w:w="1980" w:type="dxa"/>
          </w:tcPr>
          <w:p w14:paraId="027B052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[_onoff:1]</w:t>
            </w:r>
          </w:p>
        </w:tc>
        <w:tc>
          <w:tcPr>
            <w:tcW w:w="3315" w:type="dxa"/>
          </w:tcPr>
          <w:p w14:paraId="2ACEF4F6">
            <w:r>
              <w:rPr>
                <w:rFonts w:ascii="Arial" w:hAnsi="Arial" w:eastAsia="Arial"/>
                <w:sz w:val="16"/>
              </w:rPr>
              <w:t>Purpose: Set the goal-achievement reminder switch. Parameter: _onoff, 0=off, 1=on.</w:t>
            </w:r>
          </w:p>
        </w:tc>
      </w:tr>
      <w:tr w14:paraId="3A382B39">
        <w:tc>
          <w:tcPr>
            <w:tcW w:w="2289" w:type="dxa"/>
          </w:tcPr>
          <w:p w14:paraId="1DD0495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YD_SyncDrinkAlarmCmd</w:t>
            </w:r>
          </w:p>
        </w:tc>
        <w:tc>
          <w:tcPr>
            <w:tcW w:w="2400" w:type="dxa"/>
          </w:tcPr>
          <w:p w14:paraId="054423F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DATA_TYPE_DRINK_ALARM (126 / 0x7E)</w:t>
            </w:r>
          </w:p>
        </w:tc>
        <w:tc>
          <w:tcPr>
            <w:tcW w:w="1980" w:type="dxa"/>
          </w:tcPr>
          <w:p w14:paraId="796544D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[_onoff:1] [_start_hour:1] [_start_min:1] [_end_hour:1] [_end_min:1] [_interval:1]</w:t>
            </w:r>
          </w:p>
        </w:tc>
        <w:tc>
          <w:tcPr>
            <w:tcW w:w="3315" w:type="dxa"/>
          </w:tcPr>
          <w:p w14:paraId="448EDC79">
            <w:r>
              <w:rPr>
                <w:rFonts w:ascii="Arial" w:hAnsi="Arial" w:eastAsia="Arial"/>
                <w:sz w:val="16"/>
              </w:rPr>
              <w:t>Purpose: Set drink-water reminders. Parameters: _onoff switch; _start_hour/_start_min start time; _end_hour/_end_min end time; _interval reminder interval. SDK comments define 0=30 minutes, 1=1 hour, 2=2 hours, 3=3 hours. The project database may store minutes directly, so keep values consistent with the device protocol before sending.</w:t>
            </w:r>
          </w:p>
        </w:tc>
      </w:tr>
      <w:tr w14:paraId="10B0805E">
        <w:tc>
          <w:tcPr>
            <w:tcW w:w="2289" w:type="dxa"/>
          </w:tcPr>
          <w:p w14:paraId="789F7AA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YD_SyncUpBrightCmd</w:t>
            </w:r>
          </w:p>
        </w:tc>
        <w:tc>
          <w:tcPr>
            <w:tcW w:w="2400" w:type="dxa"/>
          </w:tcPr>
          <w:p w14:paraId="3022260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DATA_TYPE_HAND_RISE_SWITCH (127 / 0x7F)</w:t>
            </w:r>
          </w:p>
        </w:tc>
        <w:tc>
          <w:tcPr>
            <w:tcW w:w="1980" w:type="dxa"/>
          </w:tcPr>
          <w:p w14:paraId="1604D3F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[_onoff:1] [_start_hour:1] [_start_min:1] [_end_hour:1] [_end_min:1]</w:t>
            </w:r>
          </w:p>
        </w:tc>
        <w:tc>
          <w:tcPr>
            <w:tcW w:w="3315" w:type="dxa"/>
          </w:tcPr>
          <w:p w14:paraId="1F3D291D">
            <w:r>
              <w:rPr>
                <w:rFonts w:ascii="Arial" w:hAnsi="Arial" w:eastAsia="Arial"/>
                <w:sz w:val="16"/>
              </w:rPr>
              <w:t>Purpose: Set raise-to-wake. Parameters: _onoff switch; _start_hour/_start_min effective start time; _end_hour/_end_min effective end time.</w:t>
            </w:r>
          </w:p>
        </w:tc>
      </w:tr>
      <w:tr w14:paraId="29ED5930">
        <w:tc>
          <w:tcPr>
            <w:tcW w:w="2289" w:type="dxa"/>
          </w:tcPr>
          <w:p w14:paraId="0A1E3BF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YD_SyncAutoHeartCmd</w:t>
            </w:r>
          </w:p>
        </w:tc>
        <w:tc>
          <w:tcPr>
            <w:tcW w:w="2400" w:type="dxa"/>
          </w:tcPr>
          <w:p w14:paraId="138EA67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DATA_TYPE_HEART_AUTO_SWITCH (128 / 0x80)</w:t>
            </w:r>
          </w:p>
        </w:tc>
        <w:tc>
          <w:tcPr>
            <w:tcW w:w="1980" w:type="dxa"/>
          </w:tcPr>
          <w:p w14:paraId="0419D9F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[_onoff:1] [_hr24hOnoff:1] [_time:1] [_O2_onoff:1] [reserved0:4] [reserved1:1]</w:t>
            </w:r>
          </w:p>
        </w:tc>
        <w:tc>
          <w:tcPr>
            <w:tcW w:w="3315" w:type="dxa"/>
          </w:tcPr>
          <w:p w14:paraId="79D1E224">
            <w:r>
              <w:rPr>
                <w:rFonts w:ascii="Arial" w:hAnsi="Arial" w:eastAsia="Arial"/>
                <w:sz w:val="16"/>
              </w:rPr>
              <w:t>Purpose: Set automatic health monitoring. Parameters: _onoff automatic-HR master switch; _hr24hOnoff 24-hour HR switch; _time measurement interval/frequency; _O2_onoff automatic SpO2 switch; reserved0 is a 4-byte reserved field. Used by the automatic HR/SpO2 page.</w:t>
            </w:r>
          </w:p>
        </w:tc>
      </w:tr>
      <w:tr w14:paraId="4FAD0393">
        <w:tc>
          <w:tcPr>
            <w:tcW w:w="2289" w:type="dxa"/>
          </w:tcPr>
          <w:p w14:paraId="65D9BCA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CE_SyncWatchFaceCmd</w:t>
            </w:r>
          </w:p>
        </w:tc>
        <w:tc>
          <w:tcPr>
            <w:tcW w:w="2400" w:type="dxa"/>
          </w:tcPr>
          <w:p w14:paraId="48C42F3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DATA_TYPE_WATCH_SETTING (129 / 0x81)</w:t>
            </w:r>
          </w:p>
        </w:tc>
        <w:tc>
          <w:tcPr>
            <w:tcW w:w="1980" w:type="dxa"/>
          </w:tcPr>
          <w:p w14:paraId="62122DA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[tFaceNum:1] [face1:1] [face2:1] [face3:1] [face4:1] [face5:1] [face6:1]</w:t>
            </w:r>
          </w:p>
        </w:tc>
        <w:tc>
          <w:tcPr>
            <w:tcW w:w="3315" w:type="dxa"/>
          </w:tcPr>
          <w:p w14:paraId="13C3B815">
            <w:r>
              <w:rPr>
                <w:rFonts w:ascii="Arial" w:hAnsi="Arial" w:eastAsia="Arial"/>
                <w:sz w:val="16"/>
              </w:rPr>
              <w:t>Purpose: Set the built-in device watch face. Parameters: tFaceNum current watch-face index; face1-face6 are watch-face configuration bits supported/displayed by the device.</w:t>
            </w:r>
          </w:p>
        </w:tc>
      </w:tr>
      <w:tr w14:paraId="006B0CDC">
        <w:tc>
          <w:tcPr>
            <w:tcW w:w="2289" w:type="dxa"/>
          </w:tcPr>
          <w:p w14:paraId="3D7CF33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YD_SyncSportCmd</w:t>
            </w:r>
          </w:p>
        </w:tc>
        <w:tc>
          <w:tcPr>
            <w:tcW w:w="2400" w:type="dxa"/>
          </w:tcPr>
          <w:p w14:paraId="3651B84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DATA_TYPE_APP_SPORT (130 / 0x82)</w:t>
            </w:r>
          </w:p>
        </w:tc>
        <w:tc>
          <w:tcPr>
            <w:tcW w:w="1980" w:type="dxa"/>
          </w:tcPr>
          <w:p w14:paraId="11EE297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[_type:1] [_status:1] [_time:4] [_distance:4]</w:t>
            </w:r>
          </w:p>
        </w:tc>
        <w:tc>
          <w:tcPr>
            <w:tcW w:w="3315" w:type="dxa"/>
          </w:tcPr>
          <w:p w14:paraId="7AB739BC">
            <w:r>
              <w:rPr>
                <w:rFonts w:ascii="Arial" w:hAnsi="Arial" w:eastAsia="Arial"/>
                <w:sz w:val="16"/>
              </w:rPr>
              <w:t>Purpose: Synchronize workout status from the App to the device. Parameters: _type workout type; _status: 0=stop, 1=start, 2=pause, 3=resume, 4=force stop, 5=synchronize status (comments indicate this should not be sent directly); _time workout duration in seconds; _distance distance.</w:t>
            </w:r>
          </w:p>
        </w:tc>
      </w:tr>
      <w:tr w14:paraId="59B176C0">
        <w:tc>
          <w:tcPr>
            <w:tcW w:w="2289" w:type="dxa"/>
          </w:tcPr>
          <w:p w14:paraId="148C53D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CE_SyncCustomFaceCmd</w:t>
            </w:r>
          </w:p>
        </w:tc>
        <w:tc>
          <w:tcPr>
            <w:tcW w:w="2400" w:type="dxa"/>
          </w:tcPr>
          <w:p w14:paraId="6155EAE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DATA_TYPE_WATCH_FACE_SYNC (131 / 0x83)</w:t>
            </w:r>
          </w:p>
        </w:tc>
        <w:tc>
          <w:tcPr>
            <w:tcW w:w="1980" w:type="dxa"/>
          </w:tcPr>
          <w:p w14:paraId="50BADC4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[cmd:1] [all_len:4] [current_pos:4]</w:t>
            </w:r>
          </w:p>
        </w:tc>
        <w:tc>
          <w:tcPr>
            <w:tcW w:w="3315" w:type="dxa"/>
          </w:tcPr>
          <w:p w14:paraId="22E1F7BE">
            <w:r>
              <w:rPr>
                <w:rFonts w:ascii="Arial" w:hAnsi="Arial" w:eastAsia="Arial"/>
                <w:sz w:val="16"/>
              </w:rPr>
              <w:t>Purpose: Synchronize custom watch-face image data. Parameters: cmd fragmentation command/stage; all_len total length; current_pos current offset; followed by the data for the current fragment. The SDK fragments data internally and reports progress.</w:t>
            </w:r>
          </w:p>
        </w:tc>
      </w:tr>
      <w:tr w14:paraId="5E2CFF23">
        <w:tc>
          <w:tcPr>
            <w:tcW w:w="2289" w:type="dxa"/>
          </w:tcPr>
          <w:p w14:paraId="29A1E89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CE_SyncPhotoDialCmd</w:t>
            </w:r>
          </w:p>
        </w:tc>
        <w:tc>
          <w:tcPr>
            <w:tcW w:w="2400" w:type="dxa"/>
          </w:tcPr>
          <w:p w14:paraId="01AB392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DATA_TYPE_WATCH_FACE_SYNC (131 / 0x83)</w:t>
            </w:r>
          </w:p>
        </w:tc>
        <w:tc>
          <w:tcPr>
            <w:tcW w:w="1980" w:type="dxa"/>
          </w:tcPr>
          <w:p w14:paraId="5DF6504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[xx:4] [cmd:1] [all_len:4] [current_pos:4]</w:t>
            </w:r>
          </w:p>
        </w:tc>
        <w:tc>
          <w:tcPr>
            <w:tcW w:w="3315" w:type="dxa"/>
          </w:tcPr>
          <w:p w14:paraId="08D62AAE">
            <w:r>
              <w:rPr>
                <w:rFonts w:ascii="Arial" w:hAnsi="Arial" w:eastAsia="Arial"/>
                <w:sz w:val="16"/>
              </w:rPr>
              <w:t>Purpose: Synchronize photo watch-face data. Parameters: xx/header reserved information; cmd fragmentation command/stage; all_len total length; current_pos current offset; followed by image data.</w:t>
            </w:r>
          </w:p>
        </w:tc>
      </w:tr>
      <w:tr w14:paraId="243CE93A">
        <w:tc>
          <w:tcPr>
            <w:tcW w:w="2289" w:type="dxa"/>
          </w:tcPr>
          <w:p w14:paraId="6C24935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CE_SyncSystemFaceDataCmd</w:t>
            </w:r>
          </w:p>
        </w:tc>
        <w:tc>
          <w:tcPr>
            <w:tcW w:w="2400" w:type="dxa"/>
          </w:tcPr>
          <w:p w14:paraId="1D7819E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DATA_TYPE_WATCH_FACE_SYNC (131 / 0x83)</w:t>
            </w:r>
          </w:p>
        </w:tc>
        <w:tc>
          <w:tcPr>
            <w:tcW w:w="1980" w:type="dxa"/>
          </w:tcPr>
          <w:p w14:paraId="6D3CCCE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[cmd:1] [all_len:4] [current_pos:4]</w:t>
            </w:r>
          </w:p>
        </w:tc>
        <w:tc>
          <w:tcPr>
            <w:tcW w:w="3315" w:type="dxa"/>
          </w:tcPr>
          <w:p w14:paraId="771B3C2C">
            <w:r>
              <w:rPr>
                <w:rFonts w:ascii="Arial" w:hAnsi="Arial" w:eastAsia="Arial"/>
                <w:sz w:val="16"/>
              </w:rPr>
              <w:t>Purpose: Synchronize system watch-face resource data. Parameters: cmd fragmentation command/stage; all_len total length; current_pos current offset; followed by resource data.</w:t>
            </w:r>
          </w:p>
        </w:tc>
      </w:tr>
      <w:tr w14:paraId="6F37C818">
        <w:tc>
          <w:tcPr>
            <w:tcW w:w="2289" w:type="dxa"/>
          </w:tcPr>
          <w:p w14:paraId="25D9BF0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YD_SyncFaceIndexCmd</w:t>
            </w:r>
          </w:p>
        </w:tc>
        <w:tc>
          <w:tcPr>
            <w:tcW w:w="2400" w:type="dxa"/>
          </w:tcPr>
          <w:p w14:paraId="3DAA679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DATA_TYPE_WATCH_FACE_SYNC (131 / 0x83)</w:t>
            </w:r>
          </w:p>
        </w:tc>
        <w:tc>
          <w:tcPr>
            <w:tcW w:w="1980" w:type="dxa"/>
          </w:tcPr>
          <w:p w14:paraId="760D496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[cmd:1] [_index:1]</w:t>
            </w:r>
          </w:p>
        </w:tc>
        <w:tc>
          <w:tcPr>
            <w:tcW w:w="3315" w:type="dxa"/>
          </w:tcPr>
          <w:p w14:paraId="4CD36D42">
            <w:r>
              <w:rPr>
                <w:rFonts w:ascii="Arial" w:hAnsi="Arial" w:eastAsia="Arial"/>
                <w:sz w:val="16"/>
              </w:rPr>
              <w:t>Purpose: Switch the current device watch-face index. Parameters: cmd is the watch-face synchronization subcommand; _index is the target watch-face index.</w:t>
            </w:r>
          </w:p>
        </w:tc>
      </w:tr>
      <w:tr w14:paraId="39A960A8">
        <w:tc>
          <w:tcPr>
            <w:tcW w:w="2289" w:type="dxa"/>
          </w:tcPr>
          <w:p w14:paraId="30870E8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YD_RequestWatchFaceSettingCmd</w:t>
            </w:r>
          </w:p>
        </w:tc>
        <w:tc>
          <w:tcPr>
            <w:tcW w:w="2400" w:type="dxa"/>
          </w:tcPr>
          <w:p w14:paraId="365C859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DATA_TYPE_WATCH_FACE_INFO (132 / 0x84)</w:t>
            </w:r>
          </w:p>
        </w:tc>
        <w:tc>
          <w:tcPr>
            <w:tcW w:w="1980" w:type="dxa"/>
          </w:tcPr>
          <w:p w14:paraId="3F3BABAE">
            <w:pPr>
              <w:spacing w:before="0" w:after="0" w:line="240" w:lineRule="auto"/>
              <w:rPr>
                <w:rFonts w:hint="eastAsia" w:ascii="仿宋" w:hAnsi="仿宋" w:eastAsia="仿宋" w:cs="仿宋"/>
                <w:sz w:val="21"/>
                <w:szCs w:val="21"/>
              </w:rPr>
            </w:pPr>
          </w:p>
        </w:tc>
        <w:tc>
          <w:tcPr>
            <w:tcW w:w="3315" w:type="dxa"/>
          </w:tcPr>
          <w:p w14:paraId="6ED57B28">
            <w:r>
              <w:rPr>
                <w:rFonts w:ascii="Arial" w:hAnsi="Arial" w:eastAsia="Arial"/>
                <w:sz w:val="16"/>
              </w:rPr>
              <w:t>Purpose: Request device watch-face settings/information. Parameters: no payload. Returns DATA_TYPE_WATCH_FACE_INFO.</w:t>
            </w:r>
          </w:p>
        </w:tc>
      </w:tr>
      <w:tr w14:paraId="2DEB1035">
        <w:tc>
          <w:tcPr>
            <w:tcW w:w="2289" w:type="dxa"/>
          </w:tcPr>
          <w:p w14:paraId="1ED4982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CE_SyncMenstrualCycleCmd</w:t>
            </w:r>
          </w:p>
        </w:tc>
        <w:tc>
          <w:tcPr>
            <w:tcW w:w="2400" w:type="dxa"/>
          </w:tcPr>
          <w:p w14:paraId="7951888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DATA_TYPE_WOMAN_STAGE_INFO (133 / 0x85)</w:t>
            </w:r>
          </w:p>
        </w:tc>
        <w:tc>
          <w:tcPr>
            <w:tcW w:w="1980" w:type="dxa"/>
          </w:tcPr>
          <w:p w14:paraId="239E770D">
            <w:pPr>
              <w:spacing w:before="0" w:after="0" w:line="240" w:lineRule="auto"/>
              <w:rPr>
                <w:rFonts w:hint="eastAsia" w:ascii="仿宋" w:hAnsi="仿宋" w:eastAsia="仿宋" w:cs="仿宋"/>
                <w:sz w:val="21"/>
                <w:szCs w:val="21"/>
              </w:rPr>
            </w:pPr>
          </w:p>
        </w:tc>
        <w:tc>
          <w:tcPr>
            <w:tcW w:w="3315" w:type="dxa"/>
          </w:tcPr>
          <w:p w14:paraId="447687E4">
            <w:r>
              <w:rPr>
                <w:rFonts w:ascii="Arial" w:hAnsi="Arial" w:eastAsia="Arial"/>
                <w:sz w:val="16"/>
              </w:rPr>
              <w:t>Purpose: Synchronize female physiological-cycle stage information. Parameters: the current source does not expose fields or assemble a payload; application behavior must be implemented together with the firmware protocol.</w:t>
            </w:r>
          </w:p>
        </w:tc>
      </w:tr>
      <w:tr w14:paraId="444E3537">
        <w:tc>
          <w:tcPr>
            <w:tcW w:w="2289" w:type="dxa"/>
          </w:tcPr>
          <w:p w14:paraId="2E3E359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CE_SyncWatchFaceStartCmd</w:t>
            </w:r>
          </w:p>
        </w:tc>
        <w:tc>
          <w:tcPr>
            <w:tcW w:w="2400" w:type="dxa"/>
          </w:tcPr>
          <w:p w14:paraId="5306C94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DATA_TYPE_WATCH_FACE_START (134 / 0x86)</w:t>
            </w:r>
          </w:p>
        </w:tc>
        <w:tc>
          <w:tcPr>
            <w:tcW w:w="1980" w:type="dxa"/>
          </w:tcPr>
          <w:p w14:paraId="6A3C3DDC">
            <w:pPr>
              <w:spacing w:before="0" w:after="0" w:line="240" w:lineRule="auto"/>
              <w:rPr>
                <w:rFonts w:hint="eastAsia" w:ascii="仿宋" w:hAnsi="仿宋" w:eastAsia="仿宋" w:cs="仿宋"/>
                <w:sz w:val="21"/>
                <w:szCs w:val="21"/>
              </w:rPr>
            </w:pPr>
          </w:p>
        </w:tc>
        <w:tc>
          <w:tcPr>
            <w:tcW w:w="3315" w:type="dxa"/>
          </w:tcPr>
          <w:p w14:paraId="3A966534">
            <w:r>
              <w:rPr>
                <w:rFonts w:ascii="Arial" w:hAnsi="Arial" w:eastAsia="Arial"/>
                <w:sz w:val="16"/>
              </w:rPr>
              <w:t>Purpose: Query whether the device supports high-speed watch-face transmission. Parameters: no payload. The response determines whether CE_SyncSystemFaceDataCmd and CE_SyncCustomFaceCmd use high-speed mode.</w:t>
            </w:r>
          </w:p>
        </w:tc>
      </w:tr>
      <w:tr w14:paraId="251B914A">
        <w:tc>
          <w:tcPr>
            <w:tcW w:w="2289" w:type="dxa"/>
          </w:tcPr>
          <w:p w14:paraId="021A432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CE_DeleteImageCmd</w:t>
            </w:r>
          </w:p>
        </w:tc>
        <w:tc>
          <w:tcPr>
            <w:tcW w:w="2400" w:type="dxa"/>
          </w:tcPr>
          <w:p w14:paraId="4058B6E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DATA_TYPE_PHOTO_WATCHFACE_DEL (140 / 0x8C)</w:t>
            </w:r>
          </w:p>
        </w:tc>
        <w:tc>
          <w:tcPr>
            <w:tcW w:w="1980" w:type="dxa"/>
          </w:tcPr>
          <w:p w14:paraId="7D77CEF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[_idx:1]</w:t>
            </w:r>
          </w:p>
        </w:tc>
        <w:tc>
          <w:tcPr>
            <w:tcW w:w="3315" w:type="dxa"/>
          </w:tcPr>
          <w:p w14:paraId="11D08E05">
            <w:r>
              <w:rPr>
                <w:rFonts w:ascii="Arial" w:hAnsi="Arial" w:eastAsia="Arial"/>
                <w:sz w:val="16"/>
              </w:rPr>
              <w:t>Purpose: Delete a photo watch face/image resource from the device. Parameter: _idx is the image index to delete.</w:t>
            </w:r>
          </w:p>
        </w:tc>
      </w:tr>
      <w:tr w14:paraId="1152FE4D">
        <w:tc>
          <w:tcPr>
            <w:tcW w:w="2289" w:type="dxa"/>
          </w:tcPr>
          <w:p w14:paraId="2E1E0E4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CE_RemovePhotoAlbumImageCmd</w:t>
            </w:r>
          </w:p>
        </w:tc>
        <w:tc>
          <w:tcPr>
            <w:tcW w:w="2400" w:type="dxa"/>
          </w:tcPr>
          <w:p w14:paraId="152F1DB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DATA_TYPE_PHOTO_WATCHFACE_DEL (140 / 0x8C)</w:t>
            </w:r>
          </w:p>
        </w:tc>
        <w:tc>
          <w:tcPr>
            <w:tcW w:w="1980" w:type="dxa"/>
          </w:tcPr>
          <w:p w14:paraId="739A6A5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[_idx:1]</w:t>
            </w:r>
          </w:p>
        </w:tc>
        <w:tc>
          <w:tcPr>
            <w:tcW w:w="3315" w:type="dxa"/>
          </w:tcPr>
          <w:p w14:paraId="5CB975CE">
            <w:r>
              <w:rPr>
                <w:rFonts w:ascii="Arial" w:hAnsi="Arial" w:eastAsia="Arial"/>
                <w:sz w:val="16"/>
              </w:rPr>
              <w:t>Purpose: Request deletion of an album watch-face image on the device. Parameter: _idx is the image index. Semantics are similar to CE_DeleteImageCmd and this class is retained for a separate call path.</w:t>
            </w:r>
          </w:p>
        </w:tc>
      </w:tr>
      <w:tr w14:paraId="564E00F8">
        <w:tc>
          <w:tcPr>
            <w:tcW w:w="2289" w:type="dxa"/>
          </w:tcPr>
          <w:p w14:paraId="72B5176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CE_SendMotionCmd</w:t>
            </w:r>
          </w:p>
        </w:tc>
        <w:tc>
          <w:tcPr>
            <w:tcW w:w="2400" w:type="dxa"/>
          </w:tcPr>
          <w:p w14:paraId="14AEC7F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DATA_TYPE_MOTION_GAME (143 / 0x8F)</w:t>
            </w:r>
          </w:p>
        </w:tc>
        <w:tc>
          <w:tcPr>
            <w:tcW w:w="1980" w:type="dxa"/>
          </w:tcPr>
          <w:p w14:paraId="0681F3E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[_onoff:1]</w:t>
            </w:r>
          </w:p>
        </w:tc>
        <w:tc>
          <w:tcPr>
            <w:tcW w:w="3315" w:type="dxa"/>
          </w:tcPr>
          <w:p w14:paraId="7E1D5FD5">
            <w:r>
              <w:rPr>
                <w:rFonts w:ascii="Arial" w:hAnsi="Arial" w:eastAsia="Arial"/>
                <w:sz w:val="16"/>
              </w:rPr>
              <w:t>Purpose: Control motion-game data reporting. Parameter: _onoff, 0=off, 1=on. The project enables it when entering the motion-game page and disables it when leaving.</w:t>
            </w:r>
          </w:p>
        </w:tc>
      </w:tr>
      <w:tr w14:paraId="32197158">
        <w:tc>
          <w:tcPr>
            <w:tcW w:w="2289" w:type="dxa"/>
          </w:tcPr>
          <w:p w14:paraId="6BCE315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CE_ExternWeatherCmd</w:t>
            </w:r>
          </w:p>
        </w:tc>
        <w:tc>
          <w:tcPr>
            <w:tcW w:w="2400" w:type="dxa"/>
          </w:tcPr>
          <w:p w14:paraId="25632E4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DATA_TYPE_EXTERN_WEATHER (150 / 0x96)</w:t>
            </w:r>
          </w:p>
        </w:tc>
        <w:tc>
          <w:tcPr>
            <w:tcW w:w="1980" w:type="dxa"/>
          </w:tcPr>
          <w:p w14:paraId="34C7022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[_time:4] [_weather:1] [_day_weather:1] [_night_weather:1] [_temperature:1] [_feel_temperature:1] [_wind_scale:1] [_day_wind_scale:1] [_night_wind_scale:1] [_wind_direction:1] [_humidity:1] [_rev:2]</w:t>
            </w:r>
          </w:p>
        </w:tc>
        <w:tc>
          <w:tcPr>
            <w:tcW w:w="3315" w:type="dxa"/>
          </w:tcPr>
          <w:p w14:paraId="17B79A46">
            <w:r>
              <w:rPr>
                <w:rFonts w:ascii="Arial" w:hAnsi="Arial" w:eastAsia="Arial"/>
                <w:sz w:val="16"/>
              </w:rPr>
              <w:t>Purpose: Synchronize the newer extended weather format. Parameters: _time update timestamp; _weather current weather; _day_weather/_night_weather day/night weather; _temperature current temperature; _feel_temperature feels-like temperature; _wind_scale/_day_wind_scale/_night_wind_scale wind force; _wind_direction wind direction; _humidity humidity percentage; _rev reserved.</w:t>
            </w:r>
          </w:p>
        </w:tc>
      </w:tr>
      <w:tr w14:paraId="243B3301">
        <w:tc>
          <w:tcPr>
            <w:tcW w:w="2289" w:type="dxa"/>
          </w:tcPr>
          <w:p w14:paraId="3CE389D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CE_LocationInfoCdm</w:t>
            </w:r>
          </w:p>
        </w:tc>
        <w:tc>
          <w:tcPr>
            <w:tcW w:w="2400" w:type="dxa"/>
          </w:tcPr>
          <w:p w14:paraId="10E6104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DATA_TYPE_LOCATION_INFO (152 / 0x98)</w:t>
            </w:r>
          </w:p>
        </w:tc>
        <w:tc>
          <w:tcPr>
            <w:tcW w:w="1980" w:type="dxa"/>
          </w:tcPr>
          <w:p w14:paraId="1F543A9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[_lon:4] [_lan:4]</w:t>
            </w:r>
          </w:p>
        </w:tc>
        <w:tc>
          <w:tcPr>
            <w:tcW w:w="3315" w:type="dxa"/>
          </w:tcPr>
          <w:p w14:paraId="1B27431D">
            <w:r>
              <w:rPr>
                <w:rFonts w:ascii="Arial" w:hAnsi="Arial" w:eastAsia="Arial"/>
                <w:sz w:val="16"/>
              </w:rPr>
              <w:t>Purpose: Synchronize the phone's current location to the device, usually for weather or location-related features. Parameters: _lon longitude and _lan latitude. The source multiplies each double by 1,000,000, converts it to a 4-byte integer, and sends it.</w:t>
            </w:r>
          </w:p>
        </w:tc>
      </w:tr>
      <w:tr w14:paraId="58D2F181">
        <w:tc>
          <w:tcPr>
            <w:tcW w:w="2289" w:type="dxa"/>
          </w:tcPr>
          <w:p w14:paraId="731AF75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CE_SyncWearControlCmd</w:t>
            </w:r>
          </w:p>
        </w:tc>
        <w:tc>
          <w:tcPr>
            <w:tcW w:w="2400" w:type="dxa"/>
          </w:tcPr>
          <w:p w14:paraId="2508C0B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DATA_TYPE_SET_LEFT_RIGHT_HAND (157 / 0x9D)</w:t>
            </w:r>
          </w:p>
        </w:tc>
        <w:tc>
          <w:tcPr>
            <w:tcW w:w="1980" w:type="dxa"/>
          </w:tcPr>
          <w:p w14:paraId="0C25817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[_wearWay:1]</w:t>
            </w:r>
          </w:p>
        </w:tc>
        <w:tc>
          <w:tcPr>
            <w:tcW w:w="3315" w:type="dxa"/>
          </w:tcPr>
          <w:p w14:paraId="2A6C49EE">
            <w:r>
              <w:rPr>
                <w:rFonts w:ascii="Arial" w:hAnsi="Arial" w:eastAsia="Arial"/>
                <w:sz w:val="16"/>
              </w:rPr>
              <w:t>Purpose: Set wearing hand. Parameter: _wearWay, 0=left hand, 1=right hand. Used in the project wearing-detection settings dialog.</w:t>
            </w:r>
          </w:p>
        </w:tc>
      </w:tr>
      <w:tr w14:paraId="33CC8F07">
        <w:tc>
          <w:tcPr>
            <w:tcW w:w="2289" w:type="dxa"/>
          </w:tcPr>
          <w:p w14:paraId="3CF8758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CE_RequestOTAStatusCmd</w:t>
            </w:r>
          </w:p>
        </w:tc>
        <w:tc>
          <w:tcPr>
            <w:tcW w:w="2400" w:type="dxa"/>
          </w:tcPr>
          <w:p w14:paraId="3B6BDFB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DATA_TYPE_OTA_STATUS (201 / 0xC9)</w:t>
            </w:r>
          </w:p>
        </w:tc>
        <w:tc>
          <w:tcPr>
            <w:tcW w:w="1980" w:type="dxa"/>
          </w:tcPr>
          <w:p w14:paraId="4EDCAA98">
            <w:pPr>
              <w:spacing w:before="0" w:after="0" w:line="240" w:lineRule="auto"/>
              <w:rPr>
                <w:rFonts w:hint="eastAsia" w:ascii="仿宋" w:hAnsi="仿宋" w:eastAsia="仿宋" w:cs="仿宋"/>
                <w:sz w:val="21"/>
                <w:szCs w:val="21"/>
              </w:rPr>
            </w:pPr>
          </w:p>
        </w:tc>
        <w:tc>
          <w:tcPr>
            <w:tcW w:w="3315" w:type="dxa"/>
          </w:tcPr>
          <w:p w14:paraId="67290686">
            <w:r>
              <w:rPr>
                <w:rFonts w:ascii="Arial" w:hAnsi="Arial" w:eastAsia="Arial"/>
                <w:sz w:val="16"/>
              </w:rPr>
              <w:t>Purpose: Request OTA status. Parameters: no payload. Returns DATA_TYPE_OTA_STATUS containing otaStatus, file_crc16, file_size, and file_pos.</w:t>
            </w:r>
          </w:p>
        </w:tc>
      </w:tr>
      <w:tr w14:paraId="454E4478">
        <w:tc>
          <w:tcPr>
            <w:tcW w:w="2289" w:type="dxa"/>
          </w:tcPr>
          <w:p w14:paraId="2D77295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CE_OTAItem</w:t>
            </w:r>
          </w:p>
        </w:tc>
        <w:tc>
          <w:tcPr>
            <w:tcW w:w="2400" w:type="dxa"/>
          </w:tcPr>
          <w:p w14:paraId="62ABE38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DATA_TYPE_OTA_DATA (202 / 0xCA)</w:t>
            </w:r>
          </w:p>
        </w:tc>
        <w:tc>
          <w:tcPr>
            <w:tcW w:w="1980" w:type="dxa"/>
          </w:tcPr>
          <w:p w14:paraId="7B6E587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[ota_crc16:2] [ota_filesize:4] [ota_filepos:4]</w:t>
            </w:r>
          </w:p>
        </w:tc>
        <w:tc>
          <w:tcPr>
            <w:tcW w:w="3315" w:type="dxa"/>
          </w:tcPr>
          <w:p w14:paraId="331752C0">
            <w:r>
              <w:rPr>
                <w:rFonts w:ascii="Arial" w:hAnsi="Arial" w:eastAsia="Arial"/>
                <w:sz w:val="16"/>
              </w:rPr>
              <w:t>Purpose: OTA data item/fragment header. Parameters: ota_crc16 CRC16 of the file/item; ota_filesize file size; ota_filepos current write offset; followed by firmware-fragment data.</w:t>
            </w:r>
          </w:p>
        </w:tc>
      </w:tr>
      <w:tr w14:paraId="233D4C7D">
        <w:tc>
          <w:tcPr>
            <w:tcW w:w="2289" w:type="dxa"/>
          </w:tcPr>
          <w:p w14:paraId="1F7AE7C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CE_ClearDataCmd</w:t>
            </w:r>
          </w:p>
        </w:tc>
        <w:tc>
          <w:tcPr>
            <w:tcW w:w="2400" w:type="dxa"/>
          </w:tcPr>
          <w:p w14:paraId="7BF05B4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DATA_TYPE_CLEAN_DATA (207 / 0xCF)</w:t>
            </w:r>
          </w:p>
        </w:tc>
        <w:tc>
          <w:tcPr>
            <w:tcW w:w="1980" w:type="dxa"/>
          </w:tcPr>
          <w:p w14:paraId="006CF2D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[close:1]</w:t>
            </w:r>
          </w:p>
        </w:tc>
        <w:tc>
          <w:tcPr>
            <w:tcW w:w="3315" w:type="dxa"/>
          </w:tcPr>
          <w:p w14:paraId="48D82A82">
            <w:r>
              <w:rPr>
                <w:rFonts w:ascii="Arial" w:hAnsi="Arial" w:eastAsia="Arial"/>
                <w:sz w:val="16"/>
              </w:rPr>
              <w:t>Purpose: Clear device data. Parameter: close is fixed to 1 to execute the clear operation. Note: used on a project utility page and considered high risk.</w:t>
            </w:r>
          </w:p>
        </w:tc>
      </w:tr>
      <w:tr w14:paraId="04D6DEAF">
        <w:tc>
          <w:tcPr>
            <w:tcW w:w="2289" w:type="dxa"/>
          </w:tcPr>
          <w:p w14:paraId="31B854E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YD_RequestCleanData</w:t>
            </w:r>
          </w:p>
        </w:tc>
        <w:tc>
          <w:tcPr>
            <w:tcW w:w="2400" w:type="dxa"/>
          </w:tcPr>
          <w:p w14:paraId="0C6E64D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DATA_TYPE_CLEAN_DATA (207 / 0xCF)</w:t>
            </w:r>
          </w:p>
        </w:tc>
        <w:tc>
          <w:tcPr>
            <w:tcW w:w="1980" w:type="dxa"/>
          </w:tcPr>
          <w:p w14:paraId="07D5CD27">
            <w:pPr>
              <w:spacing w:before="0" w:after="0" w:line="240" w:lineRule="auto"/>
              <w:rPr>
                <w:rFonts w:hint="eastAsia" w:ascii="仿宋" w:hAnsi="仿宋" w:eastAsia="仿宋" w:cs="仿宋"/>
                <w:sz w:val="21"/>
                <w:szCs w:val="21"/>
              </w:rPr>
            </w:pPr>
          </w:p>
        </w:tc>
        <w:tc>
          <w:tcPr>
            <w:tcW w:w="3315" w:type="dxa"/>
          </w:tcPr>
          <w:p w14:paraId="5C67C880">
            <w:r>
              <w:rPr>
                <w:rFonts w:ascii="Arial" w:hAnsi="Arial" w:eastAsia="Arial"/>
                <w:sz w:val="16"/>
              </w:rPr>
              <w:t>Purpose: Request/trigger a data-clear command. Parameters: no payload. The source funcType is DATA_TYPE_CLEAN_DATA.</w:t>
            </w:r>
          </w:p>
        </w:tc>
      </w:tr>
      <w:tr w14:paraId="0C254938">
        <w:tc>
          <w:tcPr>
            <w:tcW w:w="2289" w:type="dxa"/>
          </w:tcPr>
          <w:p w14:paraId="233B984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CE_RequestBloodPresureCmd</w:t>
            </w:r>
          </w:p>
        </w:tc>
        <w:tc>
          <w:tcPr>
            <w:tcW w:w="2400" w:type="dxa"/>
          </w:tcPr>
          <w:p w14:paraId="208C414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w:t>
            </w:r>
          </w:p>
        </w:tc>
        <w:tc>
          <w:tcPr>
            <w:tcW w:w="1980" w:type="dxa"/>
          </w:tcPr>
          <w:p w14:paraId="0DC3A366">
            <w:pPr>
              <w:spacing w:before="0" w:after="0" w:line="240" w:lineRule="auto"/>
              <w:rPr>
                <w:rFonts w:hint="eastAsia" w:ascii="仿宋" w:hAnsi="仿宋" w:eastAsia="仿宋" w:cs="仿宋"/>
                <w:sz w:val="21"/>
                <w:szCs w:val="21"/>
              </w:rPr>
            </w:pPr>
          </w:p>
        </w:tc>
        <w:tc>
          <w:tcPr>
            <w:tcW w:w="3315" w:type="dxa"/>
          </w:tcPr>
          <w:p w14:paraId="5C18F4A9">
            <w:r>
              <w:rPr>
                <w:rFonts w:ascii="Arial" w:hAnsi="Arial" w:eastAsia="Arial"/>
                <w:sz w:val="16"/>
              </w:rPr>
              <w:t>Purpose: Legacy blood-pressure request placeholder command. Parameters: no payload. The current source returns DATA_TYPE_NULL from funcType; actual blood-pressure measurement uses CE_SyncBloodPressureCmd.</w:t>
            </w:r>
          </w:p>
        </w:tc>
      </w:tr>
      <w:tr w14:paraId="182E5E4B">
        <w:tc>
          <w:tcPr>
            <w:tcW w:w="2289" w:type="dxa"/>
          </w:tcPr>
          <w:p w14:paraId="00E1D46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CE_RequestExerciseStatusCmd</w:t>
            </w:r>
          </w:p>
        </w:tc>
        <w:tc>
          <w:tcPr>
            <w:tcW w:w="2400" w:type="dxa"/>
          </w:tcPr>
          <w:p w14:paraId="090548A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w:t>
            </w:r>
          </w:p>
        </w:tc>
        <w:tc>
          <w:tcPr>
            <w:tcW w:w="1980" w:type="dxa"/>
          </w:tcPr>
          <w:p w14:paraId="0368D971">
            <w:pPr>
              <w:spacing w:before="0" w:after="0" w:line="240" w:lineRule="auto"/>
              <w:rPr>
                <w:rFonts w:hint="eastAsia" w:ascii="仿宋" w:hAnsi="仿宋" w:eastAsia="仿宋" w:cs="仿宋"/>
                <w:sz w:val="21"/>
                <w:szCs w:val="21"/>
              </w:rPr>
            </w:pPr>
          </w:p>
        </w:tc>
        <w:tc>
          <w:tcPr>
            <w:tcW w:w="3315" w:type="dxa"/>
          </w:tcPr>
          <w:p w14:paraId="2D4A0C78">
            <w:r>
              <w:rPr>
                <w:rFonts w:ascii="Arial" w:hAnsi="Arial" w:eastAsia="Arial"/>
                <w:sz w:val="16"/>
              </w:rPr>
              <w:t>Purpose: Legacy workout-status request placeholder command. Parameters: no payload. The current source returns DATA_TYPE_NULL from funcType; actual workout-status synchronization uses YD_SyncSportCmd.</w:t>
            </w:r>
          </w:p>
        </w:tc>
      </w:tr>
      <w:tr w14:paraId="7E513470">
        <w:tc>
          <w:tcPr>
            <w:tcW w:w="2289" w:type="dxa"/>
          </w:tcPr>
          <w:p w14:paraId="21CDF94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CE_RequestSettingButtonFunCmd</w:t>
            </w:r>
          </w:p>
        </w:tc>
        <w:tc>
          <w:tcPr>
            <w:tcW w:w="2400" w:type="dxa"/>
          </w:tcPr>
          <w:p w14:paraId="62EE32C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w:t>
            </w:r>
          </w:p>
        </w:tc>
        <w:tc>
          <w:tcPr>
            <w:tcW w:w="1980" w:type="dxa"/>
          </w:tcPr>
          <w:p w14:paraId="442794C9">
            <w:pPr>
              <w:spacing w:before="0" w:after="0" w:line="240" w:lineRule="auto"/>
              <w:rPr>
                <w:rFonts w:hint="eastAsia" w:ascii="仿宋" w:hAnsi="仿宋" w:eastAsia="仿宋" w:cs="仿宋"/>
                <w:sz w:val="21"/>
                <w:szCs w:val="21"/>
              </w:rPr>
            </w:pPr>
          </w:p>
        </w:tc>
        <w:tc>
          <w:tcPr>
            <w:tcW w:w="3315" w:type="dxa"/>
          </w:tcPr>
          <w:p w14:paraId="73654AAA">
            <w:r>
              <w:rPr>
                <w:rFonts w:ascii="Arial" w:hAnsi="Arial" w:eastAsia="Arial"/>
                <w:sz w:val="16"/>
              </w:rPr>
              <w:t>Purpose: Legacy button-function setting request placeholder command. Parameters: no payload. The current source returns DATA_TYPE_NULL from funcType.</w:t>
            </w:r>
          </w:p>
        </w:tc>
      </w:tr>
      <w:tr w14:paraId="22D7DCB0">
        <w:tc>
          <w:tcPr>
            <w:tcW w:w="2289" w:type="dxa"/>
          </w:tcPr>
          <w:p w14:paraId="49E6832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CE_SendGPSDataCmd</w:t>
            </w:r>
          </w:p>
        </w:tc>
        <w:tc>
          <w:tcPr>
            <w:tcW w:w="2400" w:type="dxa"/>
          </w:tcPr>
          <w:p w14:paraId="6160DB2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w:t>
            </w:r>
          </w:p>
        </w:tc>
        <w:tc>
          <w:tcPr>
            <w:tcW w:w="1980" w:type="dxa"/>
          </w:tcPr>
          <w:p w14:paraId="1BE40DC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[crc16:2] [_gpsType:1] [time:4] [file_size:2] [_gpsType:1] [allLen:2] [thisLen:2] [current_pos:2]</w:t>
            </w:r>
          </w:p>
        </w:tc>
        <w:tc>
          <w:tcPr>
            <w:tcW w:w="3315" w:type="dxa"/>
          </w:tcPr>
          <w:p w14:paraId="6945B556">
            <w:r>
              <w:rPr>
                <w:rFonts w:ascii="Arial" w:hAnsi="Arial" w:eastAsia="Arial"/>
                <w:sz w:val="16"/>
              </w:rPr>
              <w:t>Purpose: Send GPS file data. Parameters: crc16 verifies the GPS-file parameter area; _gpsType: 0=online data, 1=offline data; time is the data time; file_size is the file size; allLen/thisLen/current_pos are total fragment length, current-fragment length, and current offset. The SDK sends at most 250 bytes per packet by default and provides syncProgress.</w:t>
            </w:r>
          </w:p>
        </w:tc>
      </w:tr>
      <w:tr w14:paraId="69A14C00">
        <w:tc>
          <w:tcPr>
            <w:tcW w:w="2289" w:type="dxa"/>
          </w:tcPr>
          <w:p w14:paraId="390EFEB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CE_SyncContactCmd</w:t>
            </w:r>
          </w:p>
        </w:tc>
        <w:tc>
          <w:tcPr>
            <w:tcW w:w="2400" w:type="dxa"/>
          </w:tcPr>
          <w:p w14:paraId="35A99675">
            <w:pPr>
              <w:spacing w:before="0" w:after="0" w:line="240" w:lineRule="auto"/>
              <w:rPr>
                <w:rFonts w:hint="eastAsia" w:ascii="仿宋" w:hAnsi="仿宋" w:eastAsia="仿宋" w:cs="仿宋"/>
                <w:sz w:val="21"/>
                <w:szCs w:val="21"/>
              </w:rPr>
            </w:pPr>
          </w:p>
        </w:tc>
        <w:tc>
          <w:tcPr>
            <w:tcW w:w="1980" w:type="dxa"/>
          </w:tcPr>
          <w:p w14:paraId="35271F6C">
            <w:pPr>
              <w:spacing w:before="0" w:after="0" w:line="240" w:lineRule="auto"/>
              <w:rPr>
                <w:rFonts w:hint="eastAsia" w:ascii="仿宋" w:hAnsi="仿宋" w:eastAsia="仿宋" w:cs="仿宋"/>
                <w:sz w:val="21"/>
                <w:szCs w:val="21"/>
              </w:rPr>
            </w:pPr>
          </w:p>
        </w:tc>
        <w:tc>
          <w:tcPr>
            <w:tcW w:w="3315" w:type="dxa"/>
          </w:tcPr>
          <w:p w14:paraId="0A753D53">
            <w:r>
              <w:rPr>
                <w:rFonts w:ascii="Arial" w:hAnsi="Arial" w:eastAsia="Arial"/>
                <w:sz w:val="16"/>
              </w:rPr>
              <w:t>Purpose: Synchronize contacts. Parameter type determines funcType: add=DATA_TYPE_CONTACT_ADD, delete=DATA_TYPE_CONTACT_DELETE, clear=DATA_TYPE_CONTACT_CLEAR, sync=DATA_TYPE_CONTACT_SYNC; name/phone are the contact name and phone number; removeIndex/syncIndex are delete/sync indexes. Device indexes start at 1, while App synchronization starts at 0.</w:t>
            </w:r>
          </w:p>
        </w:tc>
      </w:tr>
      <w:tr w14:paraId="7CAF4F09">
        <w:tc>
          <w:tcPr>
            <w:tcW w:w="2289" w:type="dxa"/>
          </w:tcPr>
          <w:p w14:paraId="0FCBF50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CE_SyncExerciseCmd</w:t>
            </w:r>
          </w:p>
        </w:tc>
        <w:tc>
          <w:tcPr>
            <w:tcW w:w="2400" w:type="dxa"/>
          </w:tcPr>
          <w:p w14:paraId="1407D9B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w:t>
            </w:r>
          </w:p>
        </w:tc>
        <w:tc>
          <w:tcPr>
            <w:tcW w:w="1980" w:type="dxa"/>
          </w:tcPr>
          <w:p w14:paraId="409E5D6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[_exerType:1] [_exerStatus:1] [tSportTime:4] [tTimeLong:4]</w:t>
            </w:r>
          </w:p>
        </w:tc>
        <w:tc>
          <w:tcPr>
            <w:tcW w:w="3315" w:type="dxa"/>
          </w:tcPr>
          <w:p w14:paraId="43F85B97">
            <w:r>
              <w:rPr>
                <w:rFonts w:ascii="Arial" w:hAnsi="Arial" w:eastAsia="Arial"/>
                <w:sz w:val="16"/>
              </w:rPr>
              <w:t>Purpose: Legacy workout-control command. Parameters: _exerType workout type; _exerStatus workout state; tSportTime/tTimeLong are workout-time fields fixed to 0 in the source. The current funcType returns DATA_TYPE_NULL; the project uses YD_SyncSportCmd for workouts.</w:t>
            </w:r>
          </w:p>
        </w:tc>
      </w:tr>
      <w:tr w14:paraId="6B8D2C33">
        <w:tc>
          <w:tcPr>
            <w:tcW w:w="2289" w:type="dxa"/>
          </w:tcPr>
          <w:p w14:paraId="36649D1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CE_SyncGpsArgumentCmd</w:t>
            </w:r>
          </w:p>
        </w:tc>
        <w:tc>
          <w:tcPr>
            <w:tcW w:w="2400" w:type="dxa"/>
          </w:tcPr>
          <w:p w14:paraId="7BE98CE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w:t>
            </w:r>
          </w:p>
        </w:tc>
        <w:tc>
          <w:tcPr>
            <w:tcW w:w="1980" w:type="dxa"/>
          </w:tcPr>
          <w:p w14:paraId="367A535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[_gpsType:1] [_dataTime:4] [gps_len:2] [_gpsType:1] [alllen:2] [cur_len:2] [offset:2]</w:t>
            </w:r>
          </w:p>
        </w:tc>
        <w:tc>
          <w:tcPr>
            <w:tcW w:w="3315" w:type="dxa"/>
          </w:tcPr>
          <w:p w14:paraId="19ED7E9E">
            <w:r>
              <w:rPr>
                <w:rFonts w:ascii="Arial" w:hAnsi="Arial" w:eastAsia="Arial"/>
                <w:sz w:val="16"/>
              </w:rPr>
              <w:t>Purpose: Send a GPS parameter file. Parameters: _gpsType: 0=online data, 1=offline data; _dataTime is the phone time when GPS parameters were downloaded/generated; gps_len is parameter length; alllen/cur_len/offset are total fragmented length, current-fragment length, and offset; gpArgumentData is the complete parameter data.</w:t>
            </w:r>
          </w:p>
        </w:tc>
      </w:tr>
      <w:tr w14:paraId="7F412A80">
        <w:tc>
          <w:tcPr>
            <w:tcW w:w="2289" w:type="dxa"/>
          </w:tcPr>
          <w:p w14:paraId="094897C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CE_SyncOnoffScreenCmd</w:t>
            </w:r>
          </w:p>
        </w:tc>
        <w:tc>
          <w:tcPr>
            <w:tcW w:w="2400" w:type="dxa"/>
          </w:tcPr>
          <w:p w14:paraId="702C504F">
            <w:pPr>
              <w:spacing w:before="0" w:after="0" w:line="240" w:lineRule="auto"/>
              <w:rPr>
                <w:rFonts w:hint="eastAsia" w:ascii="仿宋" w:hAnsi="仿宋" w:eastAsia="仿宋" w:cs="仿宋"/>
                <w:sz w:val="21"/>
                <w:szCs w:val="21"/>
              </w:rPr>
            </w:pPr>
          </w:p>
        </w:tc>
        <w:tc>
          <w:tcPr>
            <w:tcW w:w="1980" w:type="dxa"/>
          </w:tcPr>
          <w:p w14:paraId="68068F6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[_power_flag:1] [xx:4] [cmd:1] [all_len:4] [current_pos:4]</w:t>
            </w:r>
          </w:p>
        </w:tc>
        <w:tc>
          <w:tcPr>
            <w:tcW w:w="3315" w:type="dxa"/>
          </w:tcPr>
          <w:p w14:paraId="3B10B39B">
            <w:r>
              <w:rPr>
                <w:rFonts w:ascii="Arial" w:hAnsi="Arial" w:eastAsia="Arial"/>
                <w:sz w:val="16"/>
              </w:rPr>
              <w:t>Purpose: Synchronize the startup Logo/watch-face image or delete the startup Logo. Parameters: _power_flag is the switch/display flag; cmd/all_len/current_pos control image fragmentation; width/height are image dimensions; image/imageBytes contain image data; when type=1, funcType is DATA_TYPE_POWER_LOGO_DEL.</w:t>
            </w:r>
          </w:p>
        </w:tc>
      </w:tr>
      <w:tr w14:paraId="5927FE62">
        <w:tc>
          <w:tcPr>
            <w:tcW w:w="2289" w:type="dxa"/>
          </w:tcPr>
          <w:p w14:paraId="09AA42E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CE_SyncQRCmd</w:t>
            </w:r>
          </w:p>
        </w:tc>
        <w:tc>
          <w:tcPr>
            <w:tcW w:w="2400" w:type="dxa"/>
          </w:tcPr>
          <w:p w14:paraId="710F6A36">
            <w:pPr>
              <w:spacing w:before="0" w:after="0" w:line="240" w:lineRule="auto"/>
              <w:rPr>
                <w:rFonts w:hint="eastAsia" w:ascii="仿宋" w:hAnsi="仿宋" w:eastAsia="仿宋" w:cs="仿宋"/>
                <w:sz w:val="21"/>
                <w:szCs w:val="21"/>
              </w:rPr>
            </w:pPr>
          </w:p>
        </w:tc>
        <w:tc>
          <w:tcPr>
            <w:tcW w:w="1980" w:type="dxa"/>
          </w:tcPr>
          <w:p w14:paraId="1F7A8B8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[_idx:1]</w:t>
            </w:r>
          </w:p>
        </w:tc>
        <w:tc>
          <w:tcPr>
            <w:tcW w:w="3315" w:type="dxa"/>
          </w:tcPr>
          <w:p w14:paraId="2FBD0B75">
            <w:r>
              <w:rPr>
                <w:rFonts w:ascii="Arial" w:hAnsi="Arial" w:eastAsia="Arial"/>
                <w:sz w:val="16"/>
              </w:rPr>
              <w:t>Purpose: Synchronize/delete/clear QR codes. Parameters: _idx list index; type QR-code type; name up to 20 bytes; content QR-code content; len content length; all_len/current_pos/pkg_len total fragmented length, offset, and current packet length. dataType may be DATA_TYPE_QR_CODE_INFO/DEL/CLEAN.</w:t>
            </w:r>
          </w:p>
        </w:tc>
      </w:tr>
      <w:tr w14:paraId="0D8AF0D5">
        <w:tc>
          <w:tcPr>
            <w:tcW w:w="2289" w:type="dxa"/>
          </w:tcPr>
          <w:p w14:paraId="7555FDC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CE_SyncSettingK6Cmd</w:t>
            </w:r>
          </w:p>
        </w:tc>
        <w:tc>
          <w:tcPr>
            <w:tcW w:w="2400" w:type="dxa"/>
          </w:tcPr>
          <w:p w14:paraId="775321B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w:t>
            </w:r>
          </w:p>
        </w:tc>
        <w:tc>
          <w:tcPr>
            <w:tcW w:w="1980" w:type="dxa"/>
          </w:tcPr>
          <w:p w14:paraId="4B03C75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[_clock_disp_type:1] [_hand_rise:1] [_language:1] [_lock:1] [noValue:4]</w:t>
            </w:r>
          </w:p>
        </w:tc>
        <w:tc>
          <w:tcPr>
            <w:tcW w:w="3315" w:type="dxa"/>
          </w:tcPr>
          <w:p w14:paraId="0CAA6EFD">
            <w:r>
              <w:rPr>
                <w:rFonts w:ascii="Arial" w:hAnsi="Arial" w:eastAsia="Arial"/>
                <w:sz w:val="16"/>
              </w:rPr>
              <w:t>Purpose: Legacy K6 combined settings. Parameters: _clock_disp_type time format; _hand_rise raise-to-wake; _language language; _lock lock switch; noValue is a 4-byte reserved field.</w:t>
            </w:r>
          </w:p>
        </w:tc>
      </w:tr>
      <w:tr w14:paraId="67ACA4AC">
        <w:tc>
          <w:tcPr>
            <w:tcW w:w="2289" w:type="dxa"/>
          </w:tcPr>
          <w:p w14:paraId="53BE26D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CE_SyncSwimPoolLenCmd</w:t>
            </w:r>
          </w:p>
        </w:tc>
        <w:tc>
          <w:tcPr>
            <w:tcW w:w="2400" w:type="dxa"/>
          </w:tcPr>
          <w:p w14:paraId="6CEF785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w:t>
            </w:r>
          </w:p>
        </w:tc>
        <w:tc>
          <w:tcPr>
            <w:tcW w:w="1980" w:type="dxa"/>
          </w:tcPr>
          <w:p w14:paraId="303F498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[_pool_length:1]</w:t>
            </w:r>
          </w:p>
        </w:tc>
        <w:tc>
          <w:tcPr>
            <w:tcW w:w="3315" w:type="dxa"/>
          </w:tcPr>
          <w:p w14:paraId="20F41314">
            <w:r>
              <w:rPr>
                <w:rFonts w:ascii="Arial" w:hAnsi="Arial" w:eastAsia="Arial"/>
                <w:sz w:val="16"/>
              </w:rPr>
              <w:t>Purpose: Set swimming-pool length. Parameter: _pool_length is the pool-length value; unit follows the device protocol.</w:t>
            </w:r>
          </w:p>
        </w:tc>
      </w:tr>
    </w:tbl>
    <w:p w14:paraId="0A0CA4C1">
      <w:pPr>
        <w:pStyle w:val="3"/>
        <w:rPr>
          <w:rFonts w:hint="eastAsia" w:ascii="仿宋" w:hAnsi="仿宋" w:eastAsia="仿宋" w:cs="仿宋"/>
        </w:rPr>
      </w:pPr>
      <w:r>
        <w:rPr>
          <w:rFonts w:hint="eastAsia" w:ascii="Arial" w:hAnsi="Arial" w:eastAsia="Arial" w:cs="仿宋"/>
          <w:lang w:val="en-US" w:eastAsia="zh-CN"/>
        </w:rPr>
        <w:t>9. Typical Integration Examples (Heart Rate / SpO2 / Alarms / Watch Faces / OTA, etc.)</w:t>
      </w:r>
    </w:p>
    <w:p w14:paraId="5B174751">
      <w:pPr>
        <w:pStyle w:val="4"/>
        <w:rPr>
          <w:rFonts w:hint="eastAsia" w:ascii="仿宋" w:hAnsi="仿宋" w:eastAsia="仿宋" w:cs="仿宋"/>
          <w:sz w:val="24"/>
          <w:szCs w:val="24"/>
        </w:rPr>
      </w:pPr>
      <w:r>
        <w:rPr>
          <w:rFonts w:hint="eastAsia" w:ascii="Arial" w:hAnsi="Arial" w:eastAsia="Arial" w:cs="仿宋"/>
          <w:sz w:val="24"/>
          <w:szCs w:val="24"/>
          <w:lang w:val="en-US" w:eastAsia="zh-CN"/>
        </w:rPr>
        <w:t>9.1 Request Device Information / Battery / Mixed-Data Synchronization</w:t>
      </w:r>
    </w:p>
    <w:p w14:paraId="658D5E3C">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Device information</w:t>
      </w:r>
      <w:r>
        <w:rPr>
          <w:rFonts w:hint="eastAsia" w:ascii="Arial" w:hAnsi="Arial" w:eastAsia="Arial" w:cs="仿宋"/>
          <w:sz w:val="21"/>
          <w:szCs w:val="21"/>
        </w:rPr>
        <w:br w:type="textWrapping"/>
      </w:r>
      <w:r>
        <w:rPr>
          <w:rFonts w:hint="eastAsia" w:ascii="Arial" w:hAnsi="Arial" w:eastAsia="Arial" w:cs="仿宋"/>
          <w:sz w:val="21"/>
          <w:szCs w:val="21"/>
        </w:rPr>
        <w:t>[[CEProductK6 shareInstance] sendCmdToDevice:[CE_RequestDevInfoCmd new] complete:nil];</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Battery</w:t>
      </w:r>
      <w:r>
        <w:rPr>
          <w:rFonts w:hint="eastAsia" w:ascii="Arial" w:hAnsi="Arial" w:eastAsia="Arial" w:cs="仿宋"/>
          <w:sz w:val="21"/>
          <w:szCs w:val="21"/>
        </w:rPr>
        <w:br w:type="textWrapping"/>
      </w:r>
      <w:r>
        <w:rPr>
          <w:rFonts w:hint="eastAsia" w:ascii="Arial" w:hAnsi="Arial" w:eastAsia="Arial" w:cs="仿宋"/>
          <w:sz w:val="21"/>
          <w:szCs w:val="21"/>
        </w:rPr>
        <w:t>[[CEProductK6 shareInstance] sendCmdToDevice:[CE_RequestBatteryCmd new] complete:nil];</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Mixed data (contains device information, battery, settings, alarms, and other sub-items)</w:t>
      </w:r>
      <w:r>
        <w:rPr>
          <w:rFonts w:hint="eastAsia" w:ascii="Arial" w:hAnsi="Arial" w:eastAsia="Arial" w:cs="仿宋"/>
          <w:sz w:val="21"/>
          <w:szCs w:val="21"/>
        </w:rPr>
        <w:br w:type="textWrapping"/>
      </w:r>
      <w:r>
        <w:rPr>
          <w:rFonts w:hint="eastAsia" w:ascii="Arial" w:hAnsi="Arial" w:eastAsia="Arial" w:cs="仿宋"/>
          <w:sz w:val="21"/>
          <w:szCs w:val="21"/>
        </w:rPr>
        <w:t>[[CEProductK6 shareInstance] sendCmdToDevice:[CE_RequestAllInfoCmd new] complete:nil];</w:t>
      </w:r>
    </w:p>
    <w:p w14:paraId="0022ACF3">
      <w:pPr>
        <w:pStyle w:val="4"/>
        <w:rPr>
          <w:rFonts w:hint="eastAsia" w:ascii="仿宋" w:hAnsi="仿宋" w:eastAsia="仿宋" w:cs="仿宋"/>
          <w:sz w:val="24"/>
          <w:szCs w:val="24"/>
        </w:rPr>
      </w:pPr>
      <w:r>
        <w:rPr>
          <w:rFonts w:hint="eastAsia" w:ascii="Arial" w:hAnsi="Arial" w:eastAsia="Arial" w:cs="仿宋"/>
          <w:sz w:val="24"/>
          <w:szCs w:val="24"/>
          <w:lang w:val="en-US" w:eastAsia="zh-CN"/>
        </w:rPr>
        <w:t>9.2 Synchronize Time</w:t>
      </w:r>
    </w:p>
    <w:p w14:paraId="2EB0C942">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absTime: Unix timestamp (seconds)</w:t>
      </w:r>
      <w:r>
        <w:rPr>
          <w:rFonts w:hint="eastAsia" w:ascii="Arial" w:hAnsi="Arial" w:eastAsia="Arial" w:cs="仿宋"/>
          <w:sz w:val="21"/>
          <w:szCs w:val="21"/>
        </w:rPr>
        <w:br w:type="textWrapping"/>
      </w:r>
      <w:r>
        <w:rPr>
          <w:rFonts w:hint="eastAsia" w:ascii="Arial" w:hAnsi="Arial" w:eastAsia="Arial" w:cs="仿宋"/>
          <w:sz w:val="21"/>
          <w:szCs w:val="21"/>
        </w:rPr>
        <w:t>// offsetTime: time-zone offset (seconds), e.g. UTC+8 = 8*3600</w:t>
      </w:r>
      <w:r>
        <w:rPr>
          <w:rFonts w:hint="eastAsia" w:ascii="Arial" w:hAnsi="Arial" w:eastAsia="Arial" w:cs="仿宋"/>
          <w:sz w:val="21"/>
          <w:szCs w:val="21"/>
        </w:rPr>
        <w:br w:type="textWrapping"/>
      </w:r>
      <w:r>
        <w:rPr>
          <w:rFonts w:hint="eastAsia" w:ascii="Arial" w:hAnsi="Arial" w:eastAsia="Arial" w:cs="仿宋"/>
          <w:sz w:val="21"/>
          <w:szCs w:val="21"/>
        </w:rPr>
        <w:t>CE_SyncTimeCmd *cmd = [[CE_SyncTimeCmd alloc] initWithAbsTime:[[NSDate date] timeIntervalSince1970]</w:t>
      </w:r>
      <w:r>
        <w:rPr>
          <w:rFonts w:hint="eastAsia" w:ascii="Arial" w:hAnsi="Arial" w:eastAsia="Arial" w:cs="仿宋"/>
          <w:sz w:val="21"/>
          <w:szCs w:val="21"/>
        </w:rPr>
        <w:br w:type="textWrapping"/>
      </w:r>
      <w:r>
        <w:rPr>
          <w:rFonts w:hint="eastAsia" w:ascii="Arial" w:hAnsi="Arial" w:eastAsia="Arial" w:cs="仿宋"/>
          <w:sz w:val="21"/>
          <w:szCs w:val="21"/>
        </w:rPr>
        <w:t xml:space="preserve">                                                       offset:8*3600</w:t>
      </w:r>
      <w:r>
        <w:rPr>
          <w:rFonts w:hint="eastAsia" w:ascii="Arial" w:hAnsi="Arial" w:eastAsia="Arial" w:cs="仿宋"/>
          <w:sz w:val="21"/>
          <w:szCs w:val="21"/>
        </w:rPr>
        <w:br w:type="textWrapping"/>
      </w:r>
      <w:r>
        <w:rPr>
          <w:rFonts w:hint="eastAsia" w:ascii="Arial" w:hAnsi="Arial" w:eastAsia="Arial" w:cs="仿宋"/>
          <w:sz w:val="21"/>
          <w:szCs w:val="21"/>
        </w:rPr>
        <w:t xml:space="preserve">                                                       format:1   // 1=24-hour format</w:t>
      </w:r>
      <w:r>
        <w:rPr>
          <w:rFonts w:hint="eastAsia" w:ascii="Arial" w:hAnsi="Arial" w:eastAsia="Arial" w:cs="仿宋"/>
          <w:sz w:val="21"/>
          <w:szCs w:val="21"/>
        </w:rPr>
        <w:br w:type="textWrapping"/>
      </w:r>
      <w:r>
        <w:rPr>
          <w:rFonts w:hint="eastAsia" w:ascii="Arial" w:hAnsi="Arial" w:eastAsia="Arial" w:cs="仿宋"/>
          <w:sz w:val="21"/>
          <w:szCs w:val="21"/>
        </w:rPr>
        <w:t xml:space="preserve">                                                     mdFormat:0]; // 0=month-day</w:t>
      </w:r>
      <w:r>
        <w:rPr>
          <w:rFonts w:hint="eastAsia" w:ascii="Arial" w:hAnsi="Arial" w:eastAsia="Arial" w:cs="仿宋"/>
          <w:sz w:val="21"/>
          <w:szCs w:val="21"/>
        </w:rPr>
        <w:br w:type="textWrapping"/>
      </w:r>
      <w:r>
        <w:rPr>
          <w:rFonts w:hint="eastAsia" w:ascii="Arial" w:hAnsi="Arial" w:eastAsia="Arial" w:cs="仿宋"/>
          <w:sz w:val="21"/>
          <w:szCs w:val="21"/>
        </w:rPr>
        <w:t>[[CEProductK6 shareInstance] sendCmdToDevice:cmd complete:nil];</w:t>
      </w:r>
    </w:p>
    <w:p w14:paraId="72E936BD">
      <w:pPr>
        <w:pStyle w:val="4"/>
        <w:rPr>
          <w:rFonts w:hint="eastAsia" w:ascii="仿宋" w:hAnsi="仿宋" w:eastAsia="仿宋" w:cs="仿宋"/>
          <w:sz w:val="24"/>
          <w:szCs w:val="24"/>
        </w:rPr>
      </w:pPr>
      <w:r>
        <w:rPr>
          <w:rFonts w:hint="eastAsia" w:ascii="Arial" w:hAnsi="Arial" w:eastAsia="Arial" w:cs="仿宋"/>
          <w:sz w:val="24"/>
          <w:szCs w:val="24"/>
          <w:lang w:val="en-US" w:eastAsia="zh-CN"/>
        </w:rPr>
        <w:t>9.3 Set User Information (Sex / Age / Height / Weight / Left or Right Hand)</w:t>
      </w:r>
    </w:p>
    <w:p w14:paraId="6D896E0D">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CE_SyncUserInfoCmd *cmd = [[CE_SyncUserInfoCmd alloc] init];</w:t>
      </w:r>
      <w:r>
        <w:rPr>
          <w:rFonts w:hint="eastAsia" w:ascii="Arial" w:hAnsi="Arial" w:eastAsia="Arial" w:cs="仿宋"/>
          <w:sz w:val="21"/>
          <w:szCs w:val="21"/>
        </w:rPr>
        <w:br w:type="textWrapping"/>
      </w:r>
      <w:r>
        <w:rPr>
          <w:rFonts w:hint="eastAsia" w:ascii="Arial" w:hAnsi="Arial" w:eastAsia="Arial" w:cs="仿宋"/>
          <w:sz w:val="21"/>
          <w:szCs w:val="21"/>
        </w:rPr>
        <w:t>cmd.userId = 12345;</w:t>
      </w:r>
      <w:r>
        <w:rPr>
          <w:rFonts w:hint="eastAsia" w:ascii="Arial" w:hAnsi="Arial" w:eastAsia="Arial" w:cs="仿宋"/>
          <w:sz w:val="21"/>
          <w:szCs w:val="21"/>
        </w:rPr>
        <w:br w:type="textWrapping"/>
      </w:r>
      <w:r>
        <w:rPr>
          <w:rFonts w:hint="eastAsia" w:ascii="Arial" w:hAnsi="Arial" w:eastAsia="Arial" w:cs="仿宋"/>
          <w:sz w:val="21"/>
          <w:szCs w:val="21"/>
        </w:rPr>
        <w:t>cmd.sex = 1;</w:t>
      </w:r>
      <w:r>
        <w:rPr>
          <w:rFonts w:hint="eastAsia" w:ascii="Arial" w:hAnsi="Arial" w:eastAsia="Arial" w:cs="仿宋"/>
          <w:sz w:val="21"/>
          <w:szCs w:val="21"/>
        </w:rPr>
        <w:br w:type="textWrapping"/>
      </w:r>
      <w:r>
        <w:rPr>
          <w:rFonts w:hint="eastAsia" w:ascii="Arial" w:hAnsi="Arial" w:eastAsia="Arial" w:cs="仿宋"/>
          <w:sz w:val="21"/>
          <w:szCs w:val="21"/>
        </w:rPr>
        <w:t>cmd.age = 18;</w:t>
      </w:r>
      <w:r>
        <w:rPr>
          <w:rFonts w:hint="eastAsia" w:ascii="Arial" w:hAnsi="Arial" w:eastAsia="Arial" w:cs="仿宋"/>
          <w:sz w:val="21"/>
          <w:szCs w:val="21"/>
        </w:rPr>
        <w:br w:type="textWrapping"/>
      </w:r>
      <w:r>
        <w:rPr>
          <w:rFonts w:hint="eastAsia" w:ascii="Arial" w:hAnsi="Arial" w:eastAsia="Arial" w:cs="仿宋"/>
          <w:sz w:val="21"/>
          <w:szCs w:val="21"/>
        </w:rPr>
        <w:t>cmd.hight = 170;</w:t>
      </w:r>
      <w:r>
        <w:rPr>
          <w:rFonts w:hint="eastAsia" w:ascii="Arial" w:hAnsi="Arial" w:eastAsia="Arial" w:cs="仿宋"/>
          <w:sz w:val="21"/>
          <w:szCs w:val="21"/>
        </w:rPr>
        <w:br w:type="textWrapping"/>
      </w:r>
      <w:r>
        <w:rPr>
          <w:rFonts w:hint="eastAsia" w:ascii="Arial" w:hAnsi="Arial" w:eastAsia="Arial" w:cs="仿宋"/>
          <w:sz w:val="21"/>
          <w:szCs w:val="21"/>
        </w:rPr>
        <w:t>cmd.weight = 60;</w:t>
      </w:r>
      <w:r>
        <w:rPr>
          <w:rFonts w:hint="eastAsia" w:ascii="Arial" w:hAnsi="Arial" w:eastAsia="Arial" w:cs="仿宋"/>
          <w:sz w:val="21"/>
          <w:szCs w:val="21"/>
        </w:rPr>
        <w:br w:type="textWrapping"/>
      </w:r>
      <w:r>
        <w:rPr>
          <w:rFonts w:hint="eastAsia" w:ascii="Arial" w:hAnsi="Arial" w:eastAsia="Arial" w:cs="仿宋"/>
          <w:sz w:val="21"/>
          <w:szCs w:val="21"/>
        </w:rPr>
        <w:t>cmd.lrHand = 0; // 0=left hand, 1=right hand</w:t>
      </w:r>
      <w:r>
        <w:rPr>
          <w:rFonts w:hint="eastAsia" w:ascii="Arial" w:hAnsi="Arial" w:eastAsia="Arial" w:cs="仿宋"/>
          <w:sz w:val="21"/>
          <w:szCs w:val="21"/>
        </w:rPr>
        <w:br w:type="textWrapping"/>
      </w:r>
      <w:r>
        <w:rPr>
          <w:rFonts w:hint="eastAsia" w:ascii="Arial" w:hAnsi="Arial" w:eastAsia="Arial" w:cs="仿宋"/>
          <w:sz w:val="21"/>
          <w:szCs w:val="21"/>
        </w:rPr>
        <w:t>[[CEProductK6 shareInstance] sendCmdToDevice:cmd complete:nil];</w:t>
      </w:r>
    </w:p>
    <w:p w14:paraId="2F2A828D">
      <w:pPr>
        <w:pStyle w:val="4"/>
        <w:rPr>
          <w:rFonts w:hint="eastAsia" w:ascii="仿宋" w:hAnsi="仿宋" w:eastAsia="仿宋" w:cs="仿宋"/>
          <w:sz w:val="24"/>
          <w:szCs w:val="24"/>
        </w:rPr>
      </w:pPr>
      <w:r>
        <w:rPr>
          <w:rFonts w:hint="eastAsia" w:ascii="Arial" w:hAnsi="Arial" w:eastAsia="Arial" w:cs="仿宋"/>
          <w:sz w:val="24"/>
          <w:szCs w:val="24"/>
          <w:lang w:val="en-US" w:eastAsia="zh-CN"/>
        </w:rPr>
        <w:t>9.4 Heart Rate / SpO2 / Blood Pressure / ECG Sensor Control</w:t>
      </w:r>
    </w:p>
    <w:p w14:paraId="32DEC732">
      <w:pPr>
        <w:rPr>
          <w:rFonts w:hint="eastAsia" w:ascii="仿宋" w:hAnsi="仿宋" w:eastAsia="仿宋" w:cs="仿宋"/>
          <w:sz w:val="24"/>
          <w:szCs w:val="24"/>
        </w:rPr>
      </w:pPr>
      <w:r>
        <w:rPr>
          <w:rFonts w:hint="eastAsia" w:ascii="Arial" w:hAnsi="Arial" w:eastAsia="Arial" w:cs="仿宋"/>
          <w:sz w:val="24"/>
          <w:szCs w:val="24"/>
        </w:rPr>
        <w:t>Some devices use DATA_TYPE_HR_CONTROL for unified control, while others provide separate command classes. First monitor DATA_TYPE_FUNCTION_CONTROL to determine whether the device supports BP/O2/ECG/HRV and other capabilities.</w:t>
      </w:r>
    </w:p>
    <w:p w14:paraId="1BA96EFD">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Example: start real-time heart-rate measurement (use the actual SDK command class)</w:t>
      </w:r>
      <w:r>
        <w:rPr>
          <w:rFonts w:hint="eastAsia" w:ascii="Arial" w:hAnsi="Arial" w:eastAsia="Arial" w:cs="仿宋"/>
          <w:sz w:val="21"/>
          <w:szCs w:val="21"/>
        </w:rPr>
        <w:br w:type="textWrapping"/>
      </w:r>
      <w:r>
        <w:rPr>
          <w:rFonts w:hint="eastAsia" w:ascii="Arial" w:hAnsi="Arial" w:eastAsia="Arial" w:cs="仿宋"/>
          <w:sz w:val="21"/>
          <w:szCs w:val="21"/>
        </w:rPr>
        <w:t>CE_SyncHeartRateCmd *hrCmd = [[CE_SyncHeartRateCmd alloc] initWithStatus:1];</w:t>
      </w:r>
      <w:r>
        <w:rPr>
          <w:rFonts w:hint="eastAsia" w:ascii="Arial" w:hAnsi="Arial" w:eastAsia="Arial" w:cs="仿宋"/>
          <w:sz w:val="21"/>
          <w:szCs w:val="21"/>
        </w:rPr>
        <w:br w:type="textWrapping"/>
      </w:r>
      <w:r>
        <w:rPr>
          <w:rFonts w:hint="eastAsia" w:ascii="Arial" w:hAnsi="Arial" w:eastAsia="Arial" w:cs="仿宋"/>
          <w:sz w:val="21"/>
          <w:szCs w:val="21"/>
        </w:rPr>
        <w:t>[[CEProductK6 shareInstance] sendCmdToDevice:hrCmd complete:nil];</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Start SpO2 measurement</w:t>
      </w:r>
      <w:r>
        <w:rPr>
          <w:rFonts w:hint="eastAsia" w:ascii="Arial" w:hAnsi="Arial" w:eastAsia="Arial" w:cs="仿宋"/>
          <w:sz w:val="21"/>
          <w:szCs w:val="21"/>
        </w:rPr>
        <w:br w:type="textWrapping"/>
      </w:r>
      <w:r>
        <w:rPr>
          <w:rFonts w:hint="eastAsia" w:ascii="Arial" w:hAnsi="Arial" w:eastAsia="Arial" w:cs="仿宋"/>
          <w:sz w:val="21"/>
          <w:szCs w:val="21"/>
        </w:rPr>
        <w:t>CE_SyncHeartO2Cmd *o2Cmd = [[CE_SyncHeartO2Cmd alloc] initWithStatus:1];</w:t>
      </w:r>
      <w:r>
        <w:rPr>
          <w:rFonts w:hint="eastAsia" w:ascii="Arial" w:hAnsi="Arial" w:eastAsia="Arial" w:cs="仿宋"/>
          <w:sz w:val="21"/>
          <w:szCs w:val="21"/>
        </w:rPr>
        <w:br w:type="textWrapping"/>
      </w:r>
      <w:r>
        <w:rPr>
          <w:rFonts w:hint="eastAsia" w:ascii="Arial" w:hAnsi="Arial" w:eastAsia="Arial" w:cs="仿宋"/>
          <w:sz w:val="21"/>
          <w:szCs w:val="21"/>
        </w:rPr>
        <w:t>[[CEProductK6 shareInstance] sendCmdToDevice:o2Cmd complete:nil];</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Start blood-pressure measurement</w:t>
      </w:r>
      <w:r>
        <w:rPr>
          <w:rFonts w:hint="eastAsia" w:ascii="Arial" w:hAnsi="Arial" w:eastAsia="Arial" w:cs="仿宋"/>
          <w:sz w:val="21"/>
          <w:szCs w:val="21"/>
        </w:rPr>
        <w:br w:type="textWrapping"/>
      </w:r>
      <w:r>
        <w:rPr>
          <w:rFonts w:hint="eastAsia" w:ascii="Arial" w:hAnsi="Arial" w:eastAsia="Arial" w:cs="仿宋"/>
          <w:sz w:val="21"/>
          <w:szCs w:val="21"/>
        </w:rPr>
        <w:t>CE_SyncBloodPressureCmd *bpCmd = [[CE_SyncBloodPressureCmd alloc] initWithStatus:1];</w:t>
      </w:r>
      <w:r>
        <w:rPr>
          <w:rFonts w:hint="eastAsia" w:ascii="Arial" w:hAnsi="Arial" w:eastAsia="Arial" w:cs="仿宋"/>
          <w:sz w:val="21"/>
          <w:szCs w:val="21"/>
        </w:rPr>
        <w:br w:type="textWrapping"/>
      </w:r>
      <w:r>
        <w:rPr>
          <w:rFonts w:hint="eastAsia" w:ascii="Arial" w:hAnsi="Arial" w:eastAsia="Arial" w:cs="仿宋"/>
          <w:sz w:val="21"/>
          <w:szCs w:val="21"/>
        </w:rPr>
        <w:t>[[CEProductK6 shareInstance] sendCmdToDevice:bpCmd complete:nil];</w:t>
      </w:r>
    </w:p>
    <w:p w14:paraId="5DE78952">
      <w:pPr>
        <w:pStyle w:val="4"/>
        <w:rPr>
          <w:rFonts w:hint="eastAsia" w:ascii="仿宋" w:hAnsi="仿宋" w:eastAsia="仿宋" w:cs="仿宋"/>
          <w:sz w:val="24"/>
          <w:szCs w:val="24"/>
        </w:rPr>
      </w:pPr>
      <w:r>
        <w:rPr>
          <w:rFonts w:hint="eastAsia" w:ascii="Arial" w:hAnsi="Arial" w:eastAsia="Arial" w:cs="仿宋"/>
          <w:sz w:val="24"/>
          <w:szCs w:val="24"/>
          <w:lang w:val="en-US" w:eastAsia="zh-CN"/>
        </w:rPr>
        <w:t>9.5 Alarm / Sedentary Reminder / Do Not Disturb</w:t>
      </w:r>
    </w:p>
    <w:p w14:paraId="656AC244">
      <w:pPr>
        <w:pStyle w:val="138"/>
        <w:shd w:val="clear" w:fill="F3F4F6"/>
        <w:spacing w:before="0" w:after="120" w:line="240" w:lineRule="auto"/>
        <w:rPr>
          <w:rFonts w:hint="eastAsia" w:ascii="仿宋" w:hAnsi="仿宋" w:eastAsia="仿宋" w:cs="仿宋"/>
          <w:sz w:val="21"/>
          <w:szCs w:val="21"/>
        </w:rPr>
      </w:pPr>
      <w:r>
        <w:rPr>
          <w:rFonts w:hint="eastAsia" w:ascii="Arial" w:hAnsi="Arial" w:eastAsia="Arial" w:cs="仿宋"/>
          <w:sz w:val="21"/>
          <w:szCs w:val="21"/>
        </w:rPr>
        <w:t>// Read alarms</w:t>
      </w:r>
      <w:r>
        <w:rPr>
          <w:rFonts w:hint="eastAsia" w:ascii="Arial" w:hAnsi="Arial" w:eastAsia="Arial" w:cs="仿宋"/>
          <w:sz w:val="21"/>
          <w:szCs w:val="21"/>
        </w:rPr>
        <w:br w:type="textWrapping"/>
      </w:r>
      <w:r>
        <w:rPr>
          <w:rFonts w:hint="eastAsia" w:ascii="Arial" w:hAnsi="Arial" w:eastAsia="Arial" w:cs="仿宋"/>
          <w:sz w:val="21"/>
          <w:szCs w:val="21"/>
        </w:rPr>
        <w:t>[[CEProductK6 shareInstance] sendCmdToDevice:[CE_RequestAlarmInfoCmd new] complete:nil];</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Set alarms (example; see CE_AlarmItem for alarmItems construction)</w:t>
      </w:r>
      <w:r>
        <w:rPr>
          <w:rFonts w:hint="eastAsia" w:ascii="Arial" w:hAnsi="Arial" w:eastAsia="Arial" w:cs="仿宋"/>
          <w:sz w:val="21"/>
          <w:szCs w:val="21"/>
        </w:rPr>
        <w:br w:type="textWrapping"/>
      </w:r>
      <w:r>
        <w:rPr>
          <w:rFonts w:hint="eastAsia" w:ascii="Arial" w:hAnsi="Arial" w:eastAsia="Arial" w:cs="仿宋"/>
          <w:sz w:val="21"/>
          <w:szCs w:val="21"/>
        </w:rPr>
        <w:t>CE_SyncAlarmK6Cmd *cmd = [CE_SyncAlarmK6Cmd new];</w:t>
      </w:r>
      <w:r>
        <w:rPr>
          <w:rFonts w:hint="eastAsia" w:ascii="Arial" w:hAnsi="Arial" w:eastAsia="Arial" w:cs="仿宋"/>
          <w:sz w:val="21"/>
          <w:szCs w:val="21"/>
        </w:rPr>
        <w:br w:type="textWrapping"/>
      </w:r>
      <w:r>
        <w:rPr>
          <w:rFonts w:hint="eastAsia" w:ascii="Arial" w:hAnsi="Arial" w:eastAsia="Arial" w:cs="仿宋"/>
          <w:sz w:val="21"/>
          <w:szCs w:val="21"/>
        </w:rPr>
        <w:t>cmd.alarmItems = @[ /* CE_AlarmItem ... */ ];</w:t>
      </w:r>
      <w:r>
        <w:rPr>
          <w:rFonts w:hint="eastAsia" w:ascii="Arial" w:hAnsi="Arial" w:eastAsia="Arial" w:cs="仿宋"/>
          <w:sz w:val="21"/>
          <w:szCs w:val="21"/>
        </w:rPr>
        <w:br w:type="textWrapping"/>
      </w:r>
      <w:r>
        <w:rPr>
          <w:rFonts w:hint="eastAsia" w:ascii="Arial" w:hAnsi="Arial" w:eastAsia="Arial" w:cs="仿宋"/>
          <w:sz w:val="21"/>
          <w:szCs w:val="21"/>
        </w:rPr>
        <w:t>[[CEProductK6 shareInstance] sendCmdToDevice:cmd complete:nil];</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Sedentary reminder</w:t>
      </w:r>
      <w:r>
        <w:rPr>
          <w:rFonts w:hint="eastAsia" w:ascii="Arial" w:hAnsi="Arial" w:eastAsia="Arial" w:cs="仿宋"/>
          <w:sz w:val="21"/>
          <w:szCs w:val="21"/>
        </w:rPr>
        <w:br w:type="textWrapping"/>
      </w:r>
      <w:r>
        <w:rPr>
          <w:rFonts w:hint="eastAsia" w:ascii="Arial" w:hAnsi="Arial" w:eastAsia="Arial" w:cs="仿宋"/>
          <w:sz w:val="21"/>
          <w:szCs w:val="21"/>
        </w:rPr>
        <w:t>CE_SyncLongSitRemindCmd *sit = [[CE_SyncLongSitRemindCmd alloc] initWithOnoff:1];</w:t>
      </w:r>
      <w:r>
        <w:rPr>
          <w:rFonts w:hint="eastAsia" w:ascii="Arial" w:hAnsi="Arial" w:eastAsia="Arial" w:cs="仿宋"/>
          <w:sz w:val="21"/>
          <w:szCs w:val="21"/>
        </w:rPr>
        <w:br w:type="textWrapping"/>
      </w:r>
      <w:r>
        <w:rPr>
          <w:rFonts w:hint="eastAsia" w:ascii="Arial" w:hAnsi="Arial" w:eastAsia="Arial" w:cs="仿宋"/>
          <w:sz w:val="21"/>
          <w:szCs w:val="21"/>
        </w:rPr>
        <w:t>[[CEProductK6 shareInstance] sendCmdToDevice:sit complete:nil];</w:t>
      </w:r>
      <w:r>
        <w:rPr>
          <w:rFonts w:hint="eastAsia" w:ascii="Arial" w:hAnsi="Arial" w:eastAsia="Arial" w:cs="仿宋"/>
          <w:sz w:val="21"/>
          <w:szCs w:val="21"/>
        </w:rPr>
        <w:br w:type="textWrapping"/>
      </w:r>
      <w:r>
        <w:rPr>
          <w:rFonts w:hint="eastAsia" w:ascii="Arial" w:hAnsi="Arial" w:eastAsia="Arial" w:cs="仿宋"/>
          <w:sz w:val="21"/>
          <w:szCs w:val="21"/>
        </w:rPr>
        <w:br w:type="textWrapping"/>
      </w:r>
      <w:r>
        <w:rPr>
          <w:rFonts w:hint="eastAsia" w:ascii="Arial" w:hAnsi="Arial" w:eastAsia="Arial" w:cs="仿宋"/>
          <w:sz w:val="21"/>
          <w:szCs w:val="21"/>
        </w:rPr>
        <w:t>// Do Not Disturb</w:t>
      </w:r>
      <w:r>
        <w:rPr>
          <w:rFonts w:hint="eastAsia" w:ascii="Arial" w:hAnsi="Arial" w:eastAsia="Arial" w:cs="仿宋"/>
          <w:sz w:val="21"/>
          <w:szCs w:val="21"/>
        </w:rPr>
        <w:br w:type="textWrapping"/>
      </w:r>
      <w:r>
        <w:rPr>
          <w:rFonts w:hint="eastAsia" w:ascii="Arial" w:hAnsi="Arial" w:eastAsia="Arial" w:cs="仿宋"/>
          <w:sz w:val="21"/>
          <w:szCs w:val="21"/>
        </w:rPr>
        <w:t>CE_SyncDisturbCmd *disturb = [[CE_SyncDisturbCmd alloc] initWithOnoff:1];</w:t>
      </w:r>
      <w:r>
        <w:rPr>
          <w:rFonts w:hint="eastAsia" w:ascii="Arial" w:hAnsi="Arial" w:eastAsia="Arial" w:cs="仿宋"/>
          <w:sz w:val="21"/>
          <w:szCs w:val="21"/>
        </w:rPr>
        <w:br w:type="textWrapping"/>
      </w:r>
      <w:r>
        <w:rPr>
          <w:rFonts w:hint="eastAsia" w:ascii="Arial" w:hAnsi="Arial" w:eastAsia="Arial" w:cs="仿宋"/>
          <w:sz w:val="21"/>
          <w:szCs w:val="21"/>
        </w:rPr>
        <w:t>[[CEProductK6 shareInstance] sendCmdToDevice:disturb complete:nil];</w:t>
      </w:r>
    </w:p>
    <w:p w14:paraId="294277D2">
      <w:pPr>
        <w:pStyle w:val="4"/>
        <w:rPr>
          <w:rFonts w:hint="eastAsia" w:ascii="仿宋" w:hAnsi="仿宋" w:eastAsia="仿宋" w:cs="仿宋"/>
          <w:sz w:val="24"/>
          <w:szCs w:val="24"/>
        </w:rPr>
      </w:pPr>
      <w:r>
        <w:rPr>
          <w:rFonts w:hint="eastAsia" w:ascii="Arial" w:hAnsi="Arial" w:eastAsia="Arial" w:cs="仿宋"/>
          <w:sz w:val="24"/>
          <w:szCs w:val="24"/>
          <w:lang w:val="en-US" w:eastAsia="zh-CN"/>
        </w:rPr>
        <w:t>9.6 One-Tap Audio Bluetooth Connection (EDR)</w:t>
      </w:r>
    </w:p>
    <w:p w14:paraId="2A89B8C5">
      <w:pPr>
        <w:rPr>
          <w:rFonts w:hint="eastAsia" w:ascii="仿宋" w:hAnsi="仿宋" w:eastAsia="仿宋" w:cs="仿宋"/>
          <w:sz w:val="24"/>
          <w:szCs w:val="24"/>
        </w:rPr>
      </w:pPr>
      <w:r>
        <w:rPr>
          <w:rFonts w:hint="eastAsia" w:ascii="Arial" w:hAnsi="Arial" w:eastAsia="Arial" w:cs="仿宋"/>
          <w:sz w:val="24"/>
          <w:szCs w:val="24"/>
        </w:rPr>
        <w:t>1) Monitor DATA_TYPE_FUNCTION_CONTROL and verify hasEDR=YES and supportOneConnect=YES.</w:t>
      </w:r>
    </w:p>
    <w:p w14:paraId="45607606">
      <w:pPr>
        <w:rPr>
          <w:rFonts w:hint="eastAsia" w:ascii="仿宋" w:hAnsi="仿宋" w:eastAsia="仿宋" w:cs="仿宋"/>
          <w:sz w:val="24"/>
          <w:szCs w:val="24"/>
        </w:rPr>
      </w:pPr>
      <w:r>
        <w:rPr>
          <w:rFonts w:hint="eastAsia" w:ascii="Arial" w:hAnsi="Arial" w:eastAsia="Arial" w:cs="仿宋"/>
          <w:sz w:val="24"/>
          <w:szCs w:val="24"/>
        </w:rPr>
        <w:t>2) Send CE_RequestEdrInfoCmd to obtain audio Bluetooth information.</w:t>
      </w:r>
    </w:p>
    <w:p w14:paraId="56F87FE8">
      <w:pPr>
        <w:rPr>
          <w:rFonts w:hint="eastAsia" w:ascii="仿宋" w:hAnsi="仿宋" w:eastAsia="仿宋" w:cs="仿宋"/>
          <w:sz w:val="24"/>
          <w:szCs w:val="24"/>
        </w:rPr>
      </w:pPr>
      <w:r>
        <w:rPr>
          <w:rFonts w:hint="eastAsia" w:ascii="Arial" w:hAnsi="Arial" w:eastAsia="Arial" w:cs="仿宋"/>
          <w:sz w:val="24"/>
          <w:szCs w:val="24"/>
        </w:rPr>
        <w:t>3) The device returns DATA_TYPE_BTEDR_ADDR (name field).</w:t>
      </w:r>
    </w:p>
    <w:p w14:paraId="501E531F">
      <w:pPr>
        <w:pStyle w:val="4"/>
        <w:rPr>
          <w:rFonts w:hint="eastAsia" w:ascii="仿宋" w:hAnsi="仿宋" w:eastAsia="仿宋" w:cs="仿宋"/>
          <w:sz w:val="24"/>
          <w:szCs w:val="24"/>
        </w:rPr>
      </w:pPr>
      <w:r>
        <w:rPr>
          <w:rFonts w:hint="eastAsia" w:ascii="Arial" w:hAnsi="Arial" w:eastAsia="Arial" w:cs="仿宋"/>
          <w:sz w:val="24"/>
          <w:szCs w:val="24"/>
          <w:lang w:val="en-US" w:eastAsia="zh-CN"/>
        </w:rPr>
        <w:t>9.7 OTA Upgrade Flow (Overview)</w:t>
      </w:r>
    </w:p>
    <w:p w14:paraId="317BA12C">
      <w:pPr>
        <w:rPr>
          <w:rFonts w:hint="eastAsia" w:ascii="仿宋" w:hAnsi="仿宋" w:eastAsia="仿宋" w:cs="仿宋"/>
          <w:sz w:val="24"/>
          <w:szCs w:val="24"/>
        </w:rPr>
      </w:pPr>
      <w:r>
        <w:rPr>
          <w:rFonts w:hint="eastAsia" w:ascii="Arial" w:hAnsi="Arial" w:eastAsia="Arial" w:cs="仿宋"/>
          <w:sz w:val="24"/>
          <w:szCs w:val="24"/>
        </w:rPr>
        <w:t>OTA involves segmented firmware-image transmission (DATA_TYPE_OTA_DATA) and status readback (DATA_TYPE_OTA_STATUS). For the complete flow, use CE_SendOtaDataCmd / CE_RequestOTAStatusCmd together with the protocol specification.</w:t>
      </w:r>
    </w:p>
    <w:p w14:paraId="7CB85F56">
      <w:pPr>
        <w:pStyle w:val="16"/>
        <w:rPr>
          <w:rFonts w:hint="eastAsia" w:ascii="仿宋" w:hAnsi="仿宋" w:eastAsia="仿宋" w:cs="仿宋"/>
          <w:sz w:val="24"/>
          <w:szCs w:val="24"/>
        </w:rPr>
      </w:pPr>
      <w:r>
        <w:rPr>
          <w:rFonts w:hint="eastAsia" w:ascii="Arial" w:hAnsi="Arial" w:eastAsia="Arial" w:cs="仿宋"/>
          <w:sz w:val="24"/>
          <w:szCs w:val="24"/>
        </w:rPr>
        <w:t>Key recommendations:</w:t>
      </w:r>
    </w:p>
    <w:p w14:paraId="2531139D">
      <w:pPr>
        <w:pStyle w:val="23"/>
        <w:rPr>
          <w:rFonts w:hint="eastAsia" w:ascii="仿宋" w:hAnsi="仿宋" w:eastAsia="仿宋" w:cs="仿宋"/>
          <w:sz w:val="24"/>
          <w:szCs w:val="24"/>
        </w:rPr>
      </w:pPr>
      <w:r>
        <w:rPr>
          <w:rFonts w:hint="eastAsia" w:ascii="Arial" w:hAnsi="Arial" w:eastAsia="Arial" w:cs="仿宋"/>
          <w:sz w:val="24"/>
          <w:szCs w:val="24"/>
        </w:rPr>
        <w:t>Before starting the upgrade: ensure the connection is stable and prevent the App from being terminated in the background. Keeping the screen awake or using an appropriate background mode is recommended.</w:t>
      </w:r>
    </w:p>
    <w:p w14:paraId="254E7ECF">
      <w:pPr>
        <w:pStyle w:val="23"/>
        <w:rPr>
          <w:rFonts w:hint="eastAsia" w:ascii="仿宋" w:hAnsi="仿宋" w:eastAsia="仿宋" w:cs="仿宋"/>
          <w:sz w:val="24"/>
          <w:szCs w:val="24"/>
        </w:rPr>
      </w:pPr>
      <w:r>
        <w:rPr>
          <w:rFonts w:hint="eastAsia" w:ascii="Arial" w:hAnsi="Arial" w:eastAsia="Arial" w:cs="仿宋"/>
          <w:sz w:val="24"/>
          <w:szCs w:val="24"/>
        </w:rPr>
        <w:t>Follow device requirements: query OTA status first, then send OTA data fragments while continuously monitoring OTA_STATUS.</w:t>
      </w:r>
    </w:p>
    <w:p w14:paraId="79F262FF">
      <w:pPr>
        <w:pStyle w:val="23"/>
        <w:rPr>
          <w:rFonts w:hint="eastAsia" w:ascii="仿宋" w:hAnsi="仿宋" w:eastAsia="仿宋" w:cs="仿宋"/>
          <w:sz w:val="24"/>
          <w:szCs w:val="24"/>
        </w:rPr>
      </w:pPr>
      <w:r>
        <w:rPr>
          <w:rFonts w:hint="eastAsia" w:ascii="Arial" w:hAnsi="Arial" w:eastAsia="Arial" w:cs="仿宋"/>
          <w:sz w:val="24"/>
          <w:szCs w:val="24"/>
        </w:rPr>
        <w:t>Do not send many other commands concurrently during the upgrade. The SDK serializes commands through its queue, but unrelated commands should still be avoided.</w:t>
      </w:r>
    </w:p>
    <w:p w14:paraId="6ED01906">
      <w:pPr>
        <w:pStyle w:val="23"/>
        <w:numPr>
          <w:ilvl w:val="0"/>
          <w:numId w:val="0"/>
        </w:numPr>
        <w:spacing w:after="200" w:line="276" w:lineRule="auto"/>
        <w:contextualSpacing/>
        <w:rPr>
          <w:rFonts w:hint="eastAsia" w:ascii="仿宋" w:hAnsi="仿宋" w:eastAsia="仿宋" w:cs="仿宋"/>
          <w:sz w:val="24"/>
          <w:szCs w:val="24"/>
        </w:rPr>
      </w:pPr>
    </w:p>
    <w:p w14:paraId="5D694F56">
      <w:pPr>
        <w:pStyle w:val="23"/>
        <w:numPr>
          <w:ilvl w:val="0"/>
          <w:numId w:val="0"/>
        </w:numPr>
        <w:spacing w:after="200" w:line="276" w:lineRule="auto"/>
        <w:contextualSpacing/>
        <w:rPr>
          <w:rFonts w:hint="eastAsia" w:ascii="仿宋" w:hAnsi="仿宋" w:eastAsia="仿宋" w:cs="仿宋"/>
          <w:sz w:val="24"/>
          <w:szCs w:val="24"/>
        </w:rPr>
      </w:pPr>
    </w:p>
    <w:p w14:paraId="1D299651">
      <w:pPr>
        <w:pStyle w:val="23"/>
        <w:numPr>
          <w:ilvl w:val="0"/>
          <w:numId w:val="0"/>
        </w:numPr>
        <w:spacing w:after="200" w:line="276" w:lineRule="auto"/>
        <w:contextualSpacing/>
        <w:rPr>
          <w:rFonts w:hint="eastAsia" w:ascii="仿宋" w:hAnsi="仿宋" w:eastAsia="仿宋" w:cs="仿宋"/>
          <w:sz w:val="24"/>
          <w:szCs w:val="24"/>
        </w:rPr>
      </w:pPr>
    </w:p>
    <w:p w14:paraId="349E4EC0">
      <w:pPr>
        <w:pStyle w:val="4"/>
        <w:rPr>
          <w:rFonts w:hint="eastAsia" w:ascii="仿宋" w:hAnsi="仿宋" w:eastAsia="仿宋" w:cs="仿宋"/>
          <w:sz w:val="24"/>
          <w:szCs w:val="24"/>
          <w:lang w:val="en-US" w:eastAsia="zh-CN"/>
        </w:rPr>
      </w:pPr>
      <w:r>
        <w:rPr>
          <w:rFonts w:hint="eastAsia" w:ascii="Arial" w:hAnsi="Arial" w:eastAsia="Arial" w:cs="仿宋"/>
          <w:sz w:val="24"/>
          <w:szCs w:val="24"/>
          <w:lang w:val="en-US" w:eastAsia="zh-CN"/>
        </w:rPr>
        <w:t>9.8 Practical OTA Upgrade Example (Based on the Demo)</w:t>
      </w:r>
    </w:p>
    <w:p w14:paraId="2263B8FE">
      <w:pPr>
        <w:rPr>
          <w:rFonts w:hint="eastAsia" w:ascii="仿宋" w:hAnsi="仿宋" w:eastAsia="仿宋" w:cs="仿宋"/>
          <w:sz w:val="24"/>
          <w:szCs w:val="24"/>
        </w:rPr>
      </w:pPr>
      <w:r>
        <w:rPr>
          <w:rFonts w:hint="eastAsia" w:ascii="Arial" w:hAnsi="Arial" w:eastAsia="Arial" w:cs="仿宋"/>
          <w:sz w:val="24"/>
          <w:szCs w:val="24"/>
        </w:rPr>
        <w:t>The following flow corresponds to `BleListViewController` + `OtaViewController` in the demo and can be integrated step by step:</w:t>
      </w:r>
    </w:p>
    <w:p w14:paraId="1B73061E">
      <w:pPr>
        <w:rPr>
          <w:rFonts w:hint="eastAsia" w:ascii="仿宋" w:hAnsi="仿宋" w:eastAsia="仿宋" w:cs="仿宋"/>
          <w:sz w:val="24"/>
          <w:szCs w:val="24"/>
        </w:rPr>
      </w:pPr>
    </w:p>
    <w:p w14:paraId="2292BC49">
      <w:pPr>
        <w:rPr>
          <w:rFonts w:hint="eastAsia" w:ascii="仿宋" w:hAnsi="仿宋" w:eastAsia="仿宋" w:cs="仿宋"/>
          <w:sz w:val="24"/>
          <w:szCs w:val="24"/>
        </w:rPr>
      </w:pPr>
      <w:r>
        <w:rPr>
          <w:rFonts w:hint="eastAsia" w:ascii="Arial" w:hAnsi="Arial" w:eastAsia="Arial" w:cs="仿宋"/>
          <w:sz w:val="24"/>
          <w:szCs w:val="24"/>
        </w:rPr>
        <w:t>1) Select a Device and Connect (omitted)</w:t>
      </w:r>
    </w:p>
    <w:p w14:paraId="6C89DF4B">
      <w:pPr>
        <w:rPr>
          <w:rFonts w:hint="eastAsia" w:ascii="仿宋" w:hAnsi="仿宋" w:eastAsia="仿宋" w:cs="仿宋"/>
          <w:sz w:val="24"/>
          <w:szCs w:val="24"/>
        </w:rPr>
      </w:pPr>
      <w:r>
        <w:rPr>
          <w:rFonts w:hint="eastAsia" w:ascii="Arial" w:hAnsi="Arial" w:eastAsia="Arial" w:cs="仿宋"/>
          <w:sz w:val="24"/>
          <w:szCs w:val="24"/>
        </w:rPr>
        <w:t>- Scanning, device selection, and connection are the same as in the Quick Start section and are not repeated here.</w:t>
      </w:r>
    </w:p>
    <w:p w14:paraId="64B31F58">
      <w:pPr>
        <w:rPr>
          <w:rFonts w:hint="eastAsia" w:ascii="仿宋" w:hAnsi="仿宋" w:eastAsia="仿宋" w:cs="仿宋"/>
          <w:sz w:val="24"/>
          <w:szCs w:val="24"/>
        </w:rPr>
      </w:pPr>
      <w:r>
        <w:rPr>
          <w:rFonts w:hint="eastAsia" w:ascii="Arial" w:hAnsi="Arial" w:eastAsia="Arial" w:cs="仿宋"/>
          <w:sz w:val="24"/>
          <w:szCs w:val="24"/>
        </w:rPr>
        <w:t>- Start OTA only after `ProductStatus_completed` so that pairing/initialization is complete.</w:t>
      </w:r>
    </w:p>
    <w:p w14:paraId="0106F543">
      <w:pPr>
        <w:rPr>
          <w:rFonts w:hint="eastAsia" w:ascii="仿宋" w:hAnsi="仿宋" w:eastAsia="仿宋" w:cs="仿宋"/>
          <w:sz w:val="24"/>
          <w:szCs w:val="24"/>
        </w:rPr>
      </w:pPr>
    </w:p>
    <w:p w14:paraId="38478530">
      <w:pPr>
        <w:rPr>
          <w:rFonts w:hint="eastAsia" w:ascii="仿宋" w:hAnsi="仿宋" w:eastAsia="仿宋" w:cs="仿宋"/>
          <w:sz w:val="24"/>
          <w:szCs w:val="24"/>
        </w:rPr>
      </w:pPr>
      <w:r>
        <w:rPr>
          <w:rFonts w:hint="eastAsia" w:ascii="Arial" w:hAnsi="Arial" w:eastAsia="Arial" w:cs="仿宋"/>
          <w:sz w:val="24"/>
          <w:szCs w:val="24"/>
        </w:rPr>
        <w:t>2) Select the OTA File</w:t>
      </w:r>
    </w:p>
    <w:p w14:paraId="3D79FA82">
      <w:pPr>
        <w:rPr>
          <w:rFonts w:hint="eastAsia" w:ascii="仿宋" w:hAnsi="仿宋" w:eastAsia="仿宋" w:cs="仿宋"/>
          <w:sz w:val="24"/>
          <w:szCs w:val="24"/>
        </w:rPr>
      </w:pPr>
      <w:r>
        <w:rPr>
          <w:rFonts w:hint="eastAsia" w:ascii="Arial" w:hAnsi="Arial" w:eastAsia="Arial" w:cs="仿宋"/>
          <w:sz w:val="24"/>
          <w:szCs w:val="24"/>
        </w:rPr>
        <w:t>- Implement the file-selection UI in your application (the demo uses `FileListViewController`) and obtain the firmware binary as `NSData *otaData`.</w:t>
      </w:r>
    </w:p>
    <w:p w14:paraId="523B3AC2">
      <w:pPr>
        <w:rPr>
          <w:rFonts w:hint="eastAsia" w:ascii="仿宋" w:hAnsi="仿宋" w:eastAsia="仿宋" w:cs="仿宋"/>
          <w:sz w:val="24"/>
          <w:szCs w:val="24"/>
        </w:rPr>
      </w:pPr>
    </w:p>
    <w:p w14:paraId="0269257D">
      <w:pPr>
        <w:rPr>
          <w:rFonts w:hint="eastAsia" w:ascii="仿宋" w:hAnsi="仿宋" w:eastAsia="仿宋" w:cs="仿宋"/>
          <w:sz w:val="24"/>
          <w:szCs w:val="24"/>
        </w:rPr>
      </w:pPr>
      <w:r>
        <w:rPr>
          <w:rFonts w:hint="eastAsia" w:ascii="Arial" w:hAnsi="Arial" w:eastAsia="Arial" w:cs="仿宋"/>
          <w:sz w:val="24"/>
          <w:szCs w:val="24"/>
        </w:rPr>
        <w:t>3) Query OTA Status (Required)</w:t>
      </w:r>
    </w:p>
    <w:p w14:paraId="76096F20">
      <w:pPr>
        <w:rPr>
          <w:rFonts w:hint="eastAsia" w:ascii="仿宋" w:hAnsi="仿宋" w:eastAsia="仿宋" w:cs="仿宋"/>
          <w:sz w:val="24"/>
          <w:szCs w:val="24"/>
        </w:rPr>
      </w:pPr>
      <w:r>
        <w:rPr>
          <w:rFonts w:hint="eastAsia" w:ascii="Arial" w:hAnsi="Arial" w:eastAsia="Arial" w:cs="仿宋"/>
          <w:sz w:val="24"/>
          <w:szCs w:val="24"/>
        </w:rPr>
        <w:t>After the device reaches `ProductStatus_completed`, first send an OTA status query command:</w:t>
      </w:r>
    </w:p>
    <w:p w14:paraId="78F61484">
      <w:pPr>
        <w:rPr>
          <w:rFonts w:hint="eastAsia" w:ascii="仿宋" w:hAnsi="仿宋" w:eastAsia="仿宋" w:cs="仿宋"/>
          <w:sz w:val="24"/>
          <w:szCs w:val="24"/>
        </w:rPr>
      </w:pPr>
      <w:r>
        <w:rPr>
          <w:rFonts w:hint="eastAsia" w:ascii="Arial" w:hAnsi="Arial" w:eastAsia="Arial" w:cs="仿宋"/>
          <w:sz w:val="24"/>
          <w:szCs w:val="24"/>
        </w:rPr>
        <w:t>// Objective-C</w:t>
      </w:r>
    </w:p>
    <w:p w14:paraId="4FA78649">
      <w:pPr>
        <w:rPr>
          <w:rFonts w:hint="eastAsia" w:ascii="仿宋" w:hAnsi="仿宋" w:eastAsia="仿宋" w:cs="仿宋"/>
          <w:sz w:val="24"/>
          <w:szCs w:val="24"/>
        </w:rPr>
      </w:pPr>
      <w:r>
        <w:rPr>
          <w:rFonts w:hint="eastAsia" w:ascii="Arial" w:hAnsi="Arial" w:eastAsia="Arial" w:cs="仿宋"/>
          <w:sz w:val="24"/>
          <w:szCs w:val="24"/>
        </w:rPr>
        <w:t>CE_RequestOTAStatusCmd *statusCmd = [[CE_RequestOTAStatusCmd alloc] init];</w:t>
      </w:r>
    </w:p>
    <w:p w14:paraId="6EEA9D76">
      <w:pPr>
        <w:rPr>
          <w:rFonts w:hint="eastAsia" w:ascii="仿宋" w:hAnsi="仿宋" w:eastAsia="仿宋" w:cs="仿宋"/>
          <w:sz w:val="24"/>
          <w:szCs w:val="24"/>
        </w:rPr>
      </w:pPr>
      <w:r>
        <w:rPr>
          <w:rFonts w:hint="eastAsia" w:ascii="Arial" w:hAnsi="Arial" w:eastAsia="Arial" w:cs="仿宋"/>
          <w:sz w:val="24"/>
          <w:szCs w:val="24"/>
        </w:rPr>
        <w:t>[[CEProductK6 shareInstance] sendCmdToDevice:statusCmd complete:nil];</w:t>
      </w:r>
    </w:p>
    <w:p w14:paraId="109D0D12">
      <w:pPr>
        <w:rPr>
          <w:rFonts w:hint="eastAsia" w:ascii="仿宋" w:hAnsi="仿宋" w:eastAsia="仿宋" w:cs="仿宋"/>
          <w:sz w:val="24"/>
          <w:szCs w:val="24"/>
        </w:rPr>
      </w:pPr>
    </w:p>
    <w:p w14:paraId="285E1BD3">
      <w:pPr>
        <w:rPr>
          <w:rFonts w:hint="eastAsia" w:ascii="仿宋" w:hAnsi="仿宋" w:eastAsia="仿宋" w:cs="仿宋"/>
          <w:sz w:val="24"/>
          <w:szCs w:val="24"/>
        </w:rPr>
      </w:pPr>
      <w:r>
        <w:rPr>
          <w:rFonts w:hint="eastAsia" w:ascii="Arial" w:hAnsi="Arial" w:eastAsia="Arial" w:cs="仿宋"/>
          <w:sz w:val="24"/>
          <w:szCs w:val="24"/>
        </w:rPr>
        <w:t>// Swift</w:t>
      </w:r>
    </w:p>
    <w:p w14:paraId="478FE2D0">
      <w:pPr>
        <w:rPr>
          <w:rFonts w:hint="eastAsia" w:ascii="仿宋" w:hAnsi="仿宋" w:eastAsia="仿宋" w:cs="仿宋"/>
          <w:sz w:val="24"/>
          <w:szCs w:val="24"/>
        </w:rPr>
      </w:pPr>
      <w:r>
        <w:rPr>
          <w:rFonts w:hint="eastAsia" w:ascii="Arial" w:hAnsi="Arial" w:eastAsia="Arial" w:cs="仿宋"/>
          <w:sz w:val="24"/>
          <w:szCs w:val="24"/>
        </w:rPr>
        <w:t>let cmd = CE_RequestOTAStatusCmd()</w:t>
      </w:r>
    </w:p>
    <w:p w14:paraId="62F0EE9C">
      <w:pPr>
        <w:rPr>
          <w:rFonts w:hint="eastAsia" w:ascii="仿宋" w:hAnsi="仿宋" w:eastAsia="仿宋" w:cs="仿宋"/>
          <w:sz w:val="24"/>
          <w:szCs w:val="24"/>
        </w:rPr>
      </w:pPr>
      <w:r>
        <w:rPr>
          <w:rFonts w:hint="eastAsia" w:ascii="Arial" w:hAnsi="Arial" w:eastAsia="Arial" w:cs="仿宋"/>
          <w:sz w:val="24"/>
          <w:szCs w:val="24"/>
        </w:rPr>
        <w:t>CEProductK6.shareInstance().sendCmd(toDevice: cmd, complete: nil)</w:t>
      </w:r>
    </w:p>
    <w:p w14:paraId="2B151873">
      <w:pPr>
        <w:rPr>
          <w:rFonts w:hint="eastAsia" w:ascii="仿宋" w:hAnsi="仿宋" w:eastAsia="仿宋" w:cs="仿宋"/>
          <w:sz w:val="24"/>
          <w:szCs w:val="24"/>
        </w:rPr>
      </w:pPr>
    </w:p>
    <w:p w14:paraId="2BA81AAD">
      <w:pPr>
        <w:rPr>
          <w:rFonts w:hint="eastAsia" w:ascii="仿宋" w:hAnsi="仿宋" w:eastAsia="仿宋" w:cs="仿宋"/>
          <w:sz w:val="24"/>
          <w:szCs w:val="24"/>
        </w:rPr>
      </w:pPr>
      <w:r>
        <w:rPr>
          <w:rFonts w:hint="eastAsia" w:ascii="Arial" w:hAnsi="Arial" w:eastAsia="Arial" w:cs="仿宋"/>
          <w:sz w:val="24"/>
          <w:szCs w:val="24"/>
        </w:rPr>
        <w:t>4) Monitor DATA_TYPE_OTA_STATUS Callbacks</w:t>
      </w:r>
    </w:p>
    <w:p w14:paraId="3C1A1CA0">
      <w:pPr>
        <w:rPr>
          <w:rFonts w:hint="eastAsia" w:ascii="仿宋" w:hAnsi="仿宋" w:eastAsia="仿宋" w:cs="仿宋"/>
          <w:sz w:val="24"/>
          <w:szCs w:val="24"/>
        </w:rPr>
      </w:pPr>
      <w:r>
        <w:rPr>
          <w:rFonts w:hint="eastAsia" w:ascii="Arial" w:hAnsi="Arial" w:eastAsia="Arial" w:cs="仿宋"/>
          <w:sz w:val="24"/>
          <w:szCs w:val="24"/>
        </w:rPr>
        <w:t>In the global data receiver (for example, `DataReceiver` / `OtaViewController` in the demo), observe `CEProductK6ReceiveDataNoticeKey` and check whether DataType is `DATA_TYPE_OTA_STATUS (201)`:</w:t>
      </w:r>
    </w:p>
    <w:p w14:paraId="0B7B006A">
      <w:pPr>
        <w:rPr>
          <w:rFonts w:hint="eastAsia" w:ascii="仿宋" w:hAnsi="仿宋" w:eastAsia="仿宋" w:cs="仿宋"/>
          <w:sz w:val="24"/>
          <w:szCs w:val="24"/>
        </w:rPr>
      </w:pPr>
      <w:r>
        <w:rPr>
          <w:rFonts w:hint="eastAsia" w:ascii="Arial" w:hAnsi="Arial" w:eastAsia="Arial" w:cs="仿宋"/>
          <w:sz w:val="24"/>
          <w:szCs w:val="24"/>
        </w:rPr>
        <w:t>// Objective-C (simplified example)</w:t>
      </w:r>
    </w:p>
    <w:p w14:paraId="1190BD94">
      <w:pPr>
        <w:rPr>
          <w:rFonts w:hint="eastAsia" w:ascii="仿宋" w:hAnsi="仿宋" w:eastAsia="仿宋" w:cs="仿宋"/>
          <w:sz w:val="24"/>
          <w:szCs w:val="24"/>
        </w:rPr>
      </w:pPr>
      <w:r>
        <w:rPr>
          <w:rFonts w:hint="eastAsia" w:ascii="Arial" w:hAnsi="Arial" w:eastAsia="Arial" w:cs="仿宋"/>
          <w:sz w:val="24"/>
          <w:szCs w:val="24"/>
        </w:rPr>
        <w:t>- (void)receiveBleData:(NSNotification *)n {</w:t>
      </w:r>
    </w:p>
    <w:p w14:paraId="084C8CC5">
      <w:pPr>
        <w:rPr>
          <w:rFonts w:hint="eastAsia" w:ascii="仿宋" w:hAnsi="仿宋" w:eastAsia="仿宋" w:cs="仿宋"/>
          <w:sz w:val="24"/>
          <w:szCs w:val="24"/>
        </w:rPr>
      </w:pPr>
      <w:r>
        <w:rPr>
          <w:rFonts w:hint="eastAsia" w:ascii="Arial" w:hAnsi="Arial" w:eastAsia="Arial" w:cs="仿宋"/>
          <w:sz w:val="24"/>
          <w:szCs w:val="24"/>
        </w:rPr>
        <w:t xml:space="preserve">    NSDictionary *info = n.userInfo;</w:t>
      </w:r>
    </w:p>
    <w:p w14:paraId="5C044F4B">
      <w:pPr>
        <w:rPr>
          <w:rFonts w:hint="eastAsia" w:ascii="仿宋" w:hAnsi="仿宋" w:eastAsia="仿宋" w:cs="仿宋"/>
          <w:sz w:val="24"/>
          <w:szCs w:val="24"/>
        </w:rPr>
      </w:pPr>
      <w:r>
        <w:rPr>
          <w:rFonts w:hint="eastAsia" w:ascii="Arial" w:hAnsi="Arial" w:eastAsia="Arial" w:cs="仿宋"/>
          <w:sz w:val="24"/>
          <w:szCs w:val="24"/>
        </w:rPr>
        <w:t xml:space="preserve">    NSNumber *type = info[@"DataType"];</w:t>
      </w:r>
    </w:p>
    <w:p w14:paraId="3C21E7DB">
      <w:pPr>
        <w:rPr>
          <w:rFonts w:hint="eastAsia" w:ascii="仿宋" w:hAnsi="仿宋" w:eastAsia="仿宋" w:cs="仿宋"/>
          <w:sz w:val="24"/>
          <w:szCs w:val="24"/>
        </w:rPr>
      </w:pPr>
      <w:r>
        <w:rPr>
          <w:rFonts w:hint="eastAsia" w:ascii="Arial" w:hAnsi="Arial" w:eastAsia="Arial" w:cs="仿宋"/>
          <w:sz w:val="24"/>
          <w:szCs w:val="24"/>
        </w:rPr>
        <w:t xml:space="preserve">    if (type.integerValue == DATA_TYPE_OTA_STATUS) {</w:t>
      </w:r>
    </w:p>
    <w:p w14:paraId="7B5EEA07">
      <w:pPr>
        <w:rPr>
          <w:rFonts w:hint="eastAsia" w:ascii="仿宋" w:hAnsi="仿宋" w:eastAsia="仿宋" w:cs="仿宋"/>
          <w:sz w:val="24"/>
          <w:szCs w:val="24"/>
        </w:rPr>
      </w:pPr>
      <w:r>
        <w:rPr>
          <w:rFonts w:hint="eastAsia" w:ascii="Arial" w:hAnsi="Arial" w:eastAsia="Arial" w:cs="仿宋"/>
          <w:sz w:val="24"/>
          <w:szCs w:val="24"/>
        </w:rPr>
        <w:t xml:space="preserve">        NSDictionary *otaInfo = info[@"Data"];</w:t>
      </w:r>
    </w:p>
    <w:p w14:paraId="514BBD0B">
      <w:pPr>
        <w:rPr>
          <w:rFonts w:hint="eastAsia" w:ascii="仿宋" w:hAnsi="仿宋" w:eastAsia="仿宋" w:cs="仿宋"/>
          <w:sz w:val="24"/>
          <w:szCs w:val="24"/>
        </w:rPr>
      </w:pPr>
      <w:r>
        <w:rPr>
          <w:rFonts w:hint="eastAsia" w:ascii="Arial" w:hAnsi="Arial" w:eastAsia="Arial" w:cs="仿宋"/>
          <w:sz w:val="24"/>
          <w:szCs w:val="24"/>
        </w:rPr>
        <w:t xml:space="preserve">        // otaInfo contains otaStatus/file_crc16/file_size/file_pos and other fields</w:t>
      </w:r>
    </w:p>
    <w:p w14:paraId="6476AD40">
      <w:pPr>
        <w:rPr>
          <w:rFonts w:hint="eastAsia" w:ascii="仿宋" w:hAnsi="仿宋" w:eastAsia="仿宋" w:cs="仿宋"/>
          <w:sz w:val="24"/>
          <w:szCs w:val="24"/>
        </w:rPr>
      </w:pPr>
      <w:r>
        <w:rPr>
          <w:rFonts w:hint="eastAsia" w:ascii="Arial" w:hAnsi="Arial" w:eastAsia="Arial" w:cs="仿宋"/>
          <w:sz w:val="24"/>
          <w:szCs w:val="24"/>
        </w:rPr>
        <w:t xml:space="preserve">        // After obtaining otaInfo, proceed to the next step: send OTA data</w:t>
      </w:r>
    </w:p>
    <w:p w14:paraId="4BAA05A4">
      <w:pPr>
        <w:rPr>
          <w:rFonts w:hint="eastAsia" w:ascii="仿宋" w:hAnsi="仿宋" w:eastAsia="仿宋" w:cs="仿宋"/>
          <w:sz w:val="24"/>
          <w:szCs w:val="24"/>
        </w:rPr>
      </w:pPr>
      <w:r>
        <w:rPr>
          <w:rFonts w:hint="eastAsia" w:ascii="Arial" w:hAnsi="Arial" w:eastAsia="Arial" w:cs="仿宋"/>
          <w:sz w:val="24"/>
          <w:szCs w:val="24"/>
        </w:rPr>
        <w:t xml:space="preserve">    }</w:t>
      </w:r>
    </w:p>
    <w:p w14:paraId="70B5EAD5">
      <w:pPr>
        <w:rPr>
          <w:rFonts w:hint="eastAsia" w:ascii="仿宋" w:hAnsi="仿宋" w:eastAsia="仿宋" w:cs="仿宋"/>
          <w:sz w:val="24"/>
          <w:szCs w:val="24"/>
        </w:rPr>
      </w:pPr>
      <w:r>
        <w:rPr>
          <w:rFonts w:hint="eastAsia" w:ascii="Arial" w:hAnsi="Arial" w:eastAsia="Arial" w:cs="仿宋"/>
          <w:sz w:val="24"/>
          <w:szCs w:val="24"/>
        </w:rPr>
        <w:t>}</w:t>
      </w:r>
    </w:p>
    <w:p w14:paraId="053521A4">
      <w:pPr>
        <w:rPr>
          <w:rFonts w:hint="eastAsia" w:ascii="仿宋" w:hAnsi="仿宋" w:eastAsia="仿宋" w:cs="仿宋"/>
          <w:sz w:val="24"/>
          <w:szCs w:val="24"/>
        </w:rPr>
      </w:pPr>
    </w:p>
    <w:p w14:paraId="47017A9D">
      <w:pPr>
        <w:rPr>
          <w:rFonts w:hint="eastAsia" w:ascii="仿宋" w:hAnsi="仿宋" w:eastAsia="仿宋" w:cs="仿宋"/>
          <w:sz w:val="24"/>
          <w:szCs w:val="24"/>
        </w:rPr>
      </w:pPr>
      <w:r>
        <w:rPr>
          <w:rFonts w:hint="eastAsia" w:ascii="Arial" w:hAnsi="Arial" w:eastAsia="Arial" w:cs="仿宋"/>
          <w:sz w:val="24"/>
          <w:szCs w:val="24"/>
        </w:rPr>
        <w:t>// Swift (demo approach)</w:t>
      </w:r>
    </w:p>
    <w:p w14:paraId="24473E71">
      <w:pPr>
        <w:rPr>
          <w:rFonts w:hint="eastAsia" w:ascii="仿宋" w:hAnsi="仿宋" w:eastAsia="仿宋" w:cs="仿宋"/>
          <w:sz w:val="24"/>
          <w:szCs w:val="24"/>
        </w:rPr>
      </w:pPr>
      <w:r>
        <w:rPr>
          <w:rFonts w:hint="eastAsia" w:ascii="Arial" w:hAnsi="Arial" w:eastAsia="Arial" w:cs="仿宋"/>
          <w:sz w:val="24"/>
          <w:szCs w:val="24"/>
        </w:rPr>
        <w:t>@objc func receiveData(_ n: Notification) {</w:t>
      </w:r>
    </w:p>
    <w:p w14:paraId="24873513">
      <w:pPr>
        <w:rPr>
          <w:rFonts w:hint="eastAsia" w:ascii="仿宋" w:hAnsi="仿宋" w:eastAsia="仿宋" w:cs="仿宋"/>
          <w:sz w:val="24"/>
          <w:szCs w:val="24"/>
        </w:rPr>
      </w:pPr>
      <w:r>
        <w:rPr>
          <w:rFonts w:hint="eastAsia" w:ascii="Arial" w:hAnsi="Arial" w:eastAsia="Arial" w:cs="仿宋"/>
          <w:sz w:val="24"/>
          <w:szCs w:val="24"/>
        </w:rPr>
        <w:t xml:space="preserve">    guard let info = n.userInfo as? [AnyHashable: Any],</w:t>
      </w:r>
    </w:p>
    <w:p w14:paraId="6440B3F5">
      <w:pPr>
        <w:rPr>
          <w:rFonts w:hint="eastAsia" w:ascii="仿宋" w:hAnsi="仿宋" w:eastAsia="仿宋" w:cs="仿宋"/>
          <w:sz w:val="24"/>
          <w:szCs w:val="24"/>
        </w:rPr>
      </w:pPr>
      <w:r>
        <w:rPr>
          <w:rFonts w:hint="eastAsia" w:ascii="Arial" w:hAnsi="Arial" w:eastAsia="Arial" w:cs="仿宋"/>
          <w:sz w:val="24"/>
          <w:szCs w:val="24"/>
        </w:rPr>
        <w:t xml:space="preserve">          let type = info["DataType"] as? NSNumber else { return }</w:t>
      </w:r>
    </w:p>
    <w:p w14:paraId="31F47247">
      <w:pPr>
        <w:rPr>
          <w:rFonts w:hint="eastAsia" w:ascii="仿宋" w:hAnsi="仿宋" w:eastAsia="仿宋" w:cs="仿宋"/>
          <w:sz w:val="24"/>
          <w:szCs w:val="24"/>
        </w:rPr>
      </w:pPr>
      <w:r>
        <w:rPr>
          <w:rFonts w:hint="eastAsia" w:ascii="Arial" w:hAnsi="Arial" w:eastAsia="Arial" w:cs="仿宋"/>
          <w:sz w:val="24"/>
          <w:szCs w:val="24"/>
        </w:rPr>
        <w:t xml:space="preserve">    if type.intValue == DATA_TYPE_OTA_STATUS { // 201</w:t>
      </w:r>
    </w:p>
    <w:p w14:paraId="096259D6">
      <w:pPr>
        <w:rPr>
          <w:rFonts w:hint="eastAsia" w:ascii="仿宋" w:hAnsi="仿宋" w:eastAsia="仿宋" w:cs="仿宋"/>
          <w:sz w:val="24"/>
          <w:szCs w:val="24"/>
        </w:rPr>
      </w:pPr>
      <w:r>
        <w:rPr>
          <w:rFonts w:hint="eastAsia" w:ascii="Arial" w:hAnsi="Arial" w:eastAsia="Arial" w:cs="仿宋"/>
          <w:sz w:val="24"/>
          <w:szCs w:val="24"/>
        </w:rPr>
        <w:t xml:space="preserve">        startTransmittingData(infoData: info)</w:t>
      </w:r>
    </w:p>
    <w:p w14:paraId="33B33495">
      <w:pPr>
        <w:rPr>
          <w:rFonts w:hint="eastAsia" w:ascii="仿宋" w:hAnsi="仿宋" w:eastAsia="仿宋" w:cs="仿宋"/>
          <w:sz w:val="24"/>
          <w:szCs w:val="24"/>
        </w:rPr>
      </w:pPr>
      <w:r>
        <w:rPr>
          <w:rFonts w:hint="eastAsia" w:ascii="Arial" w:hAnsi="Arial" w:eastAsia="Arial" w:cs="仿宋"/>
          <w:sz w:val="24"/>
          <w:szCs w:val="24"/>
        </w:rPr>
        <w:t xml:space="preserve">    }</w:t>
      </w:r>
    </w:p>
    <w:p w14:paraId="7492595C">
      <w:pPr>
        <w:rPr>
          <w:rFonts w:hint="eastAsia" w:ascii="仿宋" w:hAnsi="仿宋" w:eastAsia="仿宋" w:cs="仿宋"/>
          <w:sz w:val="24"/>
          <w:szCs w:val="24"/>
        </w:rPr>
      </w:pPr>
      <w:r>
        <w:rPr>
          <w:rFonts w:hint="eastAsia" w:ascii="Arial" w:hAnsi="Arial" w:eastAsia="Arial" w:cs="仿宋"/>
          <w:sz w:val="24"/>
          <w:szCs w:val="24"/>
        </w:rPr>
        <w:t>}</w:t>
      </w:r>
    </w:p>
    <w:p w14:paraId="60C0D9AB">
      <w:pPr>
        <w:rPr>
          <w:rFonts w:hint="eastAsia" w:ascii="仿宋" w:hAnsi="仿宋" w:eastAsia="仿宋" w:cs="仿宋"/>
          <w:sz w:val="24"/>
          <w:szCs w:val="24"/>
        </w:rPr>
      </w:pPr>
    </w:p>
    <w:p w14:paraId="43692D2D">
      <w:pPr>
        <w:rPr>
          <w:rFonts w:hint="eastAsia" w:ascii="仿宋" w:hAnsi="仿宋" w:eastAsia="仿宋" w:cs="仿宋"/>
          <w:sz w:val="24"/>
          <w:szCs w:val="24"/>
        </w:rPr>
      </w:pPr>
      <w:r>
        <w:rPr>
          <w:rFonts w:hint="eastAsia" w:ascii="Arial" w:hAnsi="Arial" w:eastAsia="Arial" w:cs="仿宋"/>
          <w:sz w:val="24"/>
          <w:szCs w:val="24"/>
        </w:rPr>
        <w:t>5) Send OTA Data (CE_SendOtaDataCmd)</w:t>
      </w:r>
    </w:p>
    <w:p w14:paraId="3E1C380A">
      <w:pPr>
        <w:rPr>
          <w:rFonts w:hint="eastAsia" w:ascii="仿宋" w:hAnsi="仿宋" w:eastAsia="仿宋" w:cs="仿宋"/>
          <w:sz w:val="24"/>
          <w:szCs w:val="24"/>
        </w:rPr>
      </w:pPr>
      <w:r>
        <w:rPr>
          <w:rFonts w:hint="eastAsia" w:ascii="Arial" w:hAnsi="Arial" w:eastAsia="Arial" w:cs="仿宋"/>
          <w:sz w:val="24"/>
          <w:szCs w:val="24"/>
        </w:rPr>
        <w:t>CE_SendOtaDataCmd already implements fragmentation, CRC16 verification, and progress callbacks. Application code only needs to provide the OTA file data and OTA status information:</w:t>
      </w:r>
    </w:p>
    <w:p w14:paraId="40BAEA72">
      <w:pPr>
        <w:rPr>
          <w:rFonts w:hint="eastAsia" w:ascii="仿宋" w:hAnsi="仿宋" w:eastAsia="仿宋" w:cs="仿宋"/>
          <w:sz w:val="24"/>
          <w:szCs w:val="24"/>
        </w:rPr>
      </w:pPr>
      <w:r>
        <w:rPr>
          <w:rFonts w:hint="eastAsia" w:ascii="Arial" w:hAnsi="Arial" w:eastAsia="Arial" w:cs="仿宋"/>
          <w:sz w:val="24"/>
          <w:szCs w:val="24"/>
        </w:rPr>
        <w:t>// Objective-C</w:t>
      </w:r>
    </w:p>
    <w:p w14:paraId="420DD80D">
      <w:pPr>
        <w:rPr>
          <w:rFonts w:hint="eastAsia" w:ascii="仿宋" w:hAnsi="仿宋" w:eastAsia="仿宋" w:cs="仿宋"/>
          <w:sz w:val="24"/>
          <w:szCs w:val="24"/>
        </w:rPr>
      </w:pPr>
      <w:r>
        <w:rPr>
          <w:rFonts w:hint="eastAsia" w:ascii="Arial" w:hAnsi="Arial" w:eastAsia="Arial" w:cs="仿宋"/>
          <w:sz w:val="24"/>
          <w:szCs w:val="24"/>
        </w:rPr>
        <w:t>CE_SendOtaDataCmd *otaCmd =</w:t>
      </w:r>
    </w:p>
    <w:p w14:paraId="730C07B3">
      <w:pPr>
        <w:rPr>
          <w:rFonts w:hint="eastAsia" w:ascii="仿宋" w:hAnsi="仿宋" w:eastAsia="仿宋" w:cs="仿宋"/>
          <w:sz w:val="24"/>
          <w:szCs w:val="24"/>
        </w:rPr>
      </w:pPr>
      <w:r>
        <w:rPr>
          <w:rFonts w:hint="eastAsia" w:ascii="Arial" w:hAnsi="Arial" w:eastAsia="Arial" w:cs="仿宋"/>
          <w:sz w:val="24"/>
          <w:szCs w:val="24"/>
        </w:rPr>
        <w:t>[[CE_SendOtaDataCmd alloc] initWithData:otaData</w:t>
      </w:r>
    </w:p>
    <w:p w14:paraId="79629F9F">
      <w:pPr>
        <w:rPr>
          <w:rFonts w:hint="eastAsia" w:ascii="仿宋" w:hAnsi="仿宋" w:eastAsia="仿宋" w:cs="仿宋"/>
          <w:sz w:val="24"/>
          <w:szCs w:val="24"/>
        </w:rPr>
      </w:pPr>
      <w:r>
        <w:rPr>
          <w:rFonts w:hint="eastAsia" w:ascii="Arial" w:hAnsi="Arial" w:eastAsia="Arial" w:cs="仿宋"/>
          <w:sz w:val="24"/>
          <w:szCs w:val="24"/>
        </w:rPr>
        <w:t xml:space="preserve">                          otaStatusInfo:otaInfo</w:t>
      </w:r>
    </w:p>
    <w:p w14:paraId="46FC5FAD">
      <w:pPr>
        <w:rPr>
          <w:rFonts w:hint="eastAsia" w:ascii="仿宋" w:hAnsi="仿宋" w:eastAsia="仿宋" w:cs="仿宋"/>
          <w:sz w:val="24"/>
          <w:szCs w:val="24"/>
        </w:rPr>
      </w:pPr>
      <w:r>
        <w:rPr>
          <w:rFonts w:hint="eastAsia" w:ascii="Arial" w:hAnsi="Arial" w:eastAsia="Arial" w:cs="仿宋"/>
          <w:sz w:val="24"/>
          <w:szCs w:val="24"/>
        </w:rPr>
        <w:t xml:space="preserve">                             deviceInfo:@{}</w:t>
      </w:r>
    </w:p>
    <w:p w14:paraId="0E07D017">
      <w:pPr>
        <w:rPr>
          <w:rFonts w:hint="eastAsia" w:ascii="仿宋" w:hAnsi="仿宋" w:eastAsia="仿宋" w:cs="仿宋"/>
          <w:sz w:val="24"/>
          <w:szCs w:val="24"/>
        </w:rPr>
      </w:pPr>
      <w:r>
        <w:rPr>
          <w:rFonts w:hint="eastAsia" w:ascii="Arial" w:hAnsi="Arial" w:eastAsia="Arial" w:cs="仿宋"/>
          <w:sz w:val="24"/>
          <w:szCs w:val="24"/>
        </w:rPr>
        <w:t xml:space="preserve">                        complteProgress:^(CGFloat rate) {</w:t>
      </w:r>
    </w:p>
    <w:p w14:paraId="46BC51A3">
      <w:pPr>
        <w:rPr>
          <w:rFonts w:hint="eastAsia" w:ascii="仿宋" w:hAnsi="仿宋" w:eastAsia="仿宋" w:cs="仿宋"/>
          <w:sz w:val="24"/>
          <w:szCs w:val="24"/>
        </w:rPr>
      </w:pPr>
      <w:r>
        <w:rPr>
          <w:rFonts w:hint="eastAsia" w:ascii="Arial" w:hAnsi="Arial" w:eastAsia="Arial" w:cs="仿宋"/>
          <w:sz w:val="24"/>
          <w:szCs w:val="24"/>
        </w:rPr>
        <w:t xml:space="preserve">    // rate ranges from 0.0 to 1.0; update the progress bar here</w:t>
      </w:r>
    </w:p>
    <w:p w14:paraId="3B30AC65">
      <w:pPr>
        <w:rPr>
          <w:rFonts w:hint="eastAsia" w:ascii="仿宋" w:hAnsi="仿宋" w:eastAsia="仿宋" w:cs="仿宋"/>
          <w:sz w:val="24"/>
          <w:szCs w:val="24"/>
        </w:rPr>
      </w:pPr>
      <w:r>
        <w:rPr>
          <w:rFonts w:hint="eastAsia" w:ascii="Arial" w:hAnsi="Arial" w:eastAsia="Arial" w:cs="仿宋"/>
          <w:sz w:val="24"/>
          <w:szCs w:val="24"/>
        </w:rPr>
        <w:t>}];</w:t>
      </w:r>
    </w:p>
    <w:p w14:paraId="5FE912BB">
      <w:pPr>
        <w:rPr>
          <w:rFonts w:hint="eastAsia" w:ascii="仿宋" w:hAnsi="仿宋" w:eastAsia="仿宋" w:cs="仿宋"/>
          <w:sz w:val="24"/>
          <w:szCs w:val="24"/>
        </w:rPr>
      </w:pPr>
      <w:r>
        <w:rPr>
          <w:rFonts w:hint="eastAsia" w:ascii="Arial" w:hAnsi="Arial" w:eastAsia="Arial" w:cs="仿宋"/>
          <w:sz w:val="24"/>
          <w:szCs w:val="24"/>
        </w:rPr>
        <w:t>[[CEProductK6 shareInstance] sendCmdToDevice:otaCmd complete:nil];</w:t>
      </w:r>
    </w:p>
    <w:p w14:paraId="3934422D">
      <w:pPr>
        <w:rPr>
          <w:rFonts w:hint="eastAsia" w:ascii="仿宋" w:hAnsi="仿宋" w:eastAsia="仿宋" w:cs="仿宋"/>
          <w:sz w:val="24"/>
          <w:szCs w:val="24"/>
        </w:rPr>
      </w:pPr>
    </w:p>
    <w:p w14:paraId="100C126E">
      <w:pPr>
        <w:rPr>
          <w:rFonts w:hint="eastAsia" w:ascii="仿宋" w:hAnsi="仿宋" w:eastAsia="仿宋" w:cs="仿宋"/>
          <w:sz w:val="24"/>
          <w:szCs w:val="24"/>
        </w:rPr>
      </w:pPr>
      <w:r>
        <w:rPr>
          <w:rFonts w:hint="eastAsia" w:ascii="Arial" w:hAnsi="Arial" w:eastAsia="Arial" w:cs="仿宋"/>
          <w:sz w:val="24"/>
          <w:szCs w:val="24"/>
        </w:rPr>
        <w:t>// Swift (demo structure)</w:t>
      </w:r>
    </w:p>
    <w:p w14:paraId="4B8780AB">
      <w:pPr>
        <w:rPr>
          <w:rFonts w:hint="eastAsia" w:ascii="仿宋" w:hAnsi="仿宋" w:eastAsia="仿宋" w:cs="仿宋"/>
          <w:sz w:val="24"/>
          <w:szCs w:val="24"/>
        </w:rPr>
      </w:pPr>
      <w:r>
        <w:rPr>
          <w:rFonts w:hint="eastAsia" w:ascii="Arial" w:hAnsi="Arial" w:eastAsia="Arial" w:cs="仿宋"/>
          <w:sz w:val="24"/>
          <w:szCs w:val="24"/>
        </w:rPr>
        <w:t>func startTransmittingData(infoData: [AnyHashable : Any]) {</w:t>
      </w:r>
    </w:p>
    <w:p w14:paraId="3DC5211A">
      <w:pPr>
        <w:rPr>
          <w:rFonts w:hint="eastAsia" w:ascii="仿宋" w:hAnsi="仿宋" w:eastAsia="仿宋" w:cs="仿宋"/>
          <w:sz w:val="24"/>
          <w:szCs w:val="24"/>
        </w:rPr>
      </w:pPr>
      <w:r>
        <w:rPr>
          <w:rFonts w:hint="eastAsia" w:ascii="Arial" w:hAnsi="Arial" w:eastAsia="Arial" w:cs="仿宋"/>
          <w:sz w:val="24"/>
          <w:szCs w:val="24"/>
        </w:rPr>
        <w:t xml:space="preserve">    guard let fileData = self.fileData else { return }</w:t>
      </w:r>
    </w:p>
    <w:p w14:paraId="1DFD21F9">
      <w:pPr>
        <w:rPr>
          <w:rFonts w:hint="eastAsia" w:ascii="仿宋" w:hAnsi="仿宋" w:eastAsia="仿宋" w:cs="仿宋"/>
          <w:sz w:val="24"/>
          <w:szCs w:val="24"/>
        </w:rPr>
      </w:pPr>
      <w:r>
        <w:rPr>
          <w:rFonts w:hint="eastAsia" w:ascii="Arial" w:hAnsi="Arial" w:eastAsia="Arial" w:cs="仿宋"/>
          <w:sz w:val="24"/>
          <w:szCs w:val="24"/>
        </w:rPr>
        <w:t xml:space="preserve">    let cmd = CE_SendOtaDataCmd(data: fileData,</w:t>
      </w:r>
    </w:p>
    <w:p w14:paraId="7CE348EE">
      <w:pPr>
        <w:rPr>
          <w:rFonts w:hint="eastAsia" w:ascii="仿宋" w:hAnsi="仿宋" w:eastAsia="仿宋" w:cs="仿宋"/>
          <w:sz w:val="24"/>
          <w:szCs w:val="24"/>
        </w:rPr>
      </w:pPr>
      <w:r>
        <w:rPr>
          <w:rFonts w:hint="eastAsia" w:ascii="Arial" w:hAnsi="Arial" w:eastAsia="Arial" w:cs="仿宋"/>
          <w:sz w:val="24"/>
          <w:szCs w:val="24"/>
        </w:rPr>
        <w:t xml:space="preserve">                                otaStatusInfo: infoData,</w:t>
      </w:r>
    </w:p>
    <w:p w14:paraId="43710234">
      <w:pPr>
        <w:rPr>
          <w:rFonts w:hint="eastAsia" w:ascii="仿宋" w:hAnsi="仿宋" w:eastAsia="仿宋" w:cs="仿宋"/>
          <w:sz w:val="24"/>
          <w:szCs w:val="24"/>
        </w:rPr>
      </w:pPr>
      <w:r>
        <w:rPr>
          <w:rFonts w:hint="eastAsia" w:ascii="Arial" w:hAnsi="Arial" w:eastAsia="Arial" w:cs="仿宋"/>
          <w:sz w:val="24"/>
          <w:szCs w:val="24"/>
        </w:rPr>
        <w:t xml:space="preserve">                                deviceInfo: [:]) { p in</w:t>
      </w:r>
    </w:p>
    <w:p w14:paraId="189FF929">
      <w:pPr>
        <w:rPr>
          <w:rFonts w:hint="eastAsia" w:ascii="仿宋" w:hAnsi="仿宋" w:eastAsia="仿宋" w:cs="仿宋"/>
          <w:sz w:val="24"/>
          <w:szCs w:val="24"/>
        </w:rPr>
      </w:pPr>
      <w:r>
        <w:rPr>
          <w:rFonts w:hint="eastAsia" w:ascii="Arial" w:hAnsi="Arial" w:eastAsia="Arial" w:cs="仿宋"/>
          <w:sz w:val="24"/>
          <w:szCs w:val="24"/>
        </w:rPr>
        <w:t xml:space="preserve">        // p is progress in the range [0,1]; display it using a HUD/progress bar as needed</w:t>
      </w:r>
    </w:p>
    <w:p w14:paraId="6841CFF9">
      <w:pPr>
        <w:rPr>
          <w:rFonts w:hint="eastAsia" w:ascii="仿宋" w:hAnsi="仿宋" w:eastAsia="仿宋" w:cs="仿宋"/>
          <w:sz w:val="24"/>
          <w:szCs w:val="24"/>
        </w:rPr>
      </w:pPr>
      <w:r>
        <w:rPr>
          <w:rFonts w:hint="eastAsia" w:ascii="Arial" w:hAnsi="Arial" w:eastAsia="Arial" w:cs="仿宋"/>
          <w:sz w:val="24"/>
          <w:szCs w:val="24"/>
        </w:rPr>
        <w:t xml:space="preserve">    }</w:t>
      </w:r>
    </w:p>
    <w:p w14:paraId="16D6BE1D">
      <w:pPr>
        <w:rPr>
          <w:rFonts w:hint="eastAsia" w:ascii="仿宋" w:hAnsi="仿宋" w:eastAsia="仿宋" w:cs="仿宋"/>
          <w:sz w:val="24"/>
          <w:szCs w:val="24"/>
        </w:rPr>
      </w:pPr>
      <w:r>
        <w:rPr>
          <w:rFonts w:hint="eastAsia" w:ascii="Arial" w:hAnsi="Arial" w:eastAsia="Arial" w:cs="仿宋"/>
          <w:sz w:val="24"/>
          <w:szCs w:val="24"/>
        </w:rPr>
        <w:t xml:space="preserve">    CEProductK6.shareInstance().sendCmd(toDevice: cmd, complete: nil)</w:t>
      </w:r>
    </w:p>
    <w:p w14:paraId="666A56C4">
      <w:pPr>
        <w:rPr>
          <w:rFonts w:hint="eastAsia" w:ascii="仿宋" w:hAnsi="仿宋" w:eastAsia="仿宋" w:cs="仿宋"/>
          <w:sz w:val="24"/>
          <w:szCs w:val="24"/>
        </w:rPr>
      </w:pPr>
      <w:r>
        <w:rPr>
          <w:rFonts w:hint="eastAsia" w:ascii="Arial" w:hAnsi="Arial" w:eastAsia="Arial" w:cs="仿宋"/>
          <w:sz w:val="24"/>
          <w:szCs w:val="24"/>
        </w:rPr>
        <w:t>}</w:t>
      </w:r>
    </w:p>
    <w:p w14:paraId="6CCD169F">
      <w:pPr>
        <w:rPr>
          <w:rFonts w:hint="eastAsia" w:ascii="仿宋" w:hAnsi="仿宋" w:eastAsia="仿宋" w:cs="仿宋"/>
          <w:sz w:val="24"/>
          <w:szCs w:val="24"/>
        </w:rPr>
      </w:pPr>
    </w:p>
    <w:p w14:paraId="7ADB5C77">
      <w:pPr>
        <w:rPr>
          <w:rFonts w:hint="eastAsia" w:ascii="仿宋" w:hAnsi="仿宋" w:eastAsia="仿宋" w:cs="仿宋"/>
          <w:sz w:val="24"/>
          <w:szCs w:val="24"/>
        </w:rPr>
      </w:pPr>
      <w:r>
        <w:rPr>
          <w:rFonts w:hint="eastAsia" w:ascii="Arial" w:hAnsi="Arial" w:eastAsia="Arial" w:cs="仿宋"/>
          <w:sz w:val="24"/>
          <w:szCs w:val="24"/>
        </w:rPr>
        <w:t>6) OTA Precautions</w:t>
      </w:r>
    </w:p>
    <w:p w14:paraId="4ECA9C56">
      <w:pPr>
        <w:rPr>
          <w:rFonts w:hint="eastAsia" w:ascii="仿宋" w:hAnsi="仿宋" w:eastAsia="仿宋" w:cs="仿宋"/>
          <w:sz w:val="24"/>
          <w:szCs w:val="24"/>
        </w:rPr>
      </w:pPr>
      <w:r>
        <w:rPr>
          <w:rFonts w:hint="eastAsia" w:ascii="Arial" w:hAnsi="Arial" w:eastAsia="Arial" w:cs="仿宋"/>
          <w:sz w:val="24"/>
          <w:szCs w:val="24"/>
        </w:rPr>
        <w:t>- Prevent the App from being suspended by the system. In the demo, `UIApplication.shared.isIdleTimerDisabled = true` keeps the screen awake.</w:t>
      </w:r>
    </w:p>
    <w:p w14:paraId="5F93CF9A">
      <w:pPr>
        <w:rPr>
          <w:rFonts w:hint="eastAsia" w:ascii="仿宋" w:hAnsi="仿宋" w:eastAsia="仿宋" w:cs="仿宋"/>
          <w:sz w:val="24"/>
          <w:szCs w:val="24"/>
        </w:rPr>
      </w:pPr>
      <w:r>
        <w:rPr>
          <w:rFonts w:hint="eastAsia" w:ascii="Arial" w:hAnsi="Arial" w:eastAsia="Arial" w:cs="仿宋"/>
          <w:sz w:val="24"/>
          <w:szCs w:val="24"/>
        </w:rPr>
        <w:t>- Avoid sending many other commands at the same time. Although the SDK serializes commands through its queue, keep only necessary status queries during OTA.</w:t>
      </w:r>
    </w:p>
    <w:p w14:paraId="0401FD27">
      <w:pPr>
        <w:rPr>
          <w:rFonts w:hint="eastAsia" w:ascii="仿宋" w:hAnsi="仿宋" w:eastAsia="仿宋" w:cs="仿宋"/>
          <w:sz w:val="24"/>
          <w:szCs w:val="24"/>
        </w:rPr>
      </w:pPr>
      <w:r>
        <w:rPr>
          <w:rFonts w:hint="eastAsia" w:ascii="Arial" w:hAnsi="Arial" w:eastAsia="Arial" w:cs="仿宋"/>
          <w:sz w:val="24"/>
          <w:szCs w:val="24"/>
        </w:rPr>
        <w:t>- Use the otaStatus field of `DATA_TYPE_OTA_STATUS` to determine whether the upgrade completed or failed. If it fails, prompt the user to retry.</w:t>
      </w:r>
    </w:p>
    <w:p w14:paraId="590044FF">
      <w:pPr>
        <w:pStyle w:val="23"/>
        <w:numPr>
          <w:ilvl w:val="0"/>
          <w:numId w:val="0"/>
        </w:numPr>
        <w:spacing w:after="200" w:line="276" w:lineRule="auto"/>
        <w:contextualSpacing/>
        <w:rPr>
          <w:rFonts w:hint="eastAsia" w:ascii="仿宋" w:hAnsi="仿宋" w:eastAsia="仿宋" w:cs="仿宋"/>
          <w:sz w:val="24"/>
          <w:szCs w:val="24"/>
        </w:rPr>
      </w:pPr>
    </w:p>
    <w:p w14:paraId="49A13819">
      <w:pPr>
        <w:pStyle w:val="3"/>
        <w:rPr>
          <w:rFonts w:hint="eastAsia" w:ascii="仿宋" w:hAnsi="仿宋" w:eastAsia="仿宋" w:cs="仿宋"/>
        </w:rPr>
      </w:pPr>
      <w:r>
        <w:rPr>
          <w:rFonts w:hint="eastAsia" w:ascii="Arial" w:hAnsi="Arial" w:eastAsia="Arial" w:cs="仿宋"/>
        </w:rPr>
        <w:t>10. FAQ and Troubleshooting</w:t>
      </w:r>
    </w:p>
    <w:p w14:paraId="3E4CF1AA">
      <w:pPr>
        <w:rPr>
          <w:rFonts w:hint="eastAsia" w:ascii="仿宋" w:hAnsi="仿宋" w:eastAsia="仿宋" w:cs="仿宋"/>
          <w:sz w:val="24"/>
          <w:szCs w:val="24"/>
        </w:rPr>
      </w:pPr>
      <w:r>
        <w:rPr>
          <w:rFonts w:hint="eastAsia" w:ascii="Arial" w:hAnsi="Arial" w:eastAsia="Arial" w:cs="仿宋"/>
          <w:b/>
          <w:sz w:val="24"/>
          <w:szCs w:val="24"/>
        </w:rPr>
        <w:t>10.1 No Devices Found During Scanning</w:t>
      </w:r>
    </w:p>
    <w:p w14:paraId="1925345B">
      <w:pPr>
        <w:rPr>
          <w:rFonts w:hint="eastAsia" w:ascii="仿宋" w:hAnsi="仿宋" w:eastAsia="仿宋" w:cs="仿宋"/>
          <w:sz w:val="24"/>
          <w:szCs w:val="24"/>
        </w:rPr>
      </w:pPr>
      <w:r>
        <w:rPr>
          <w:rFonts w:hint="eastAsia" w:ascii="Arial" w:hAnsi="Arial" w:eastAsia="Arial" w:cs="仿宋"/>
          <w:sz w:val="24"/>
          <w:szCs w:val="24"/>
        </w:rPr>
        <w:t>Verify that Bluetooth is enabled on the phone, Bluetooth permission is granted, the device is discoverable, and the sid is correct (default: F618).</w:t>
      </w:r>
    </w:p>
    <w:p w14:paraId="78B1935A">
      <w:pPr>
        <w:rPr>
          <w:rFonts w:hint="eastAsia" w:ascii="仿宋" w:hAnsi="仿宋" w:eastAsia="仿宋" w:cs="仿宋"/>
          <w:sz w:val="24"/>
          <w:szCs w:val="24"/>
        </w:rPr>
      </w:pPr>
      <w:r>
        <w:rPr>
          <w:rFonts w:hint="eastAsia" w:ascii="Arial" w:hAnsi="Arial" w:eastAsia="Arial" w:cs="仿宋"/>
          <w:b/>
          <w:sz w:val="24"/>
          <w:szCs w:val="24"/>
        </w:rPr>
        <w:t>10.2 Connected but No Data Received</w:t>
      </w:r>
    </w:p>
    <w:p w14:paraId="5020E4AC">
      <w:pPr>
        <w:rPr>
          <w:rFonts w:hint="eastAsia" w:ascii="仿宋" w:hAnsi="仿宋" w:eastAsia="仿宋" w:cs="仿宋"/>
          <w:sz w:val="24"/>
          <w:szCs w:val="24"/>
        </w:rPr>
      </w:pPr>
      <w:r>
        <w:rPr>
          <w:rFonts w:hint="eastAsia" w:ascii="Arial" w:hAnsi="Arial" w:eastAsia="Arial" w:cs="仿宋"/>
          <w:sz w:val="24"/>
          <w:szCs w:val="24"/>
        </w:rPr>
        <w:t>Verify that the Notify characteristic is subscribed, pairing has completed (ProductStatus_completed), and the data-reporting switch command (CE_SensorCmd) has enabled reporting.</w:t>
      </w:r>
    </w:p>
    <w:p w14:paraId="233624FD">
      <w:pPr>
        <w:rPr>
          <w:rFonts w:hint="eastAsia" w:ascii="仿宋" w:hAnsi="仿宋" w:eastAsia="仿宋" w:cs="仿宋"/>
          <w:sz w:val="24"/>
          <w:szCs w:val="24"/>
        </w:rPr>
      </w:pPr>
      <w:r>
        <w:rPr>
          <w:rFonts w:hint="eastAsia" w:ascii="Arial" w:hAnsi="Arial" w:eastAsia="Arial" w:cs="仿宋"/>
          <w:b/>
          <w:sz w:val="24"/>
          <w:szCs w:val="24"/>
        </w:rPr>
        <w:t>10.3 Command Send Timeout</w:t>
      </w:r>
    </w:p>
    <w:p w14:paraId="59659713">
      <w:pPr>
        <w:rPr>
          <w:rFonts w:hint="eastAsia" w:ascii="仿宋" w:hAnsi="仿宋" w:eastAsia="仿宋" w:cs="仿宋"/>
          <w:sz w:val="24"/>
          <w:szCs w:val="24"/>
        </w:rPr>
      </w:pPr>
      <w:r>
        <w:rPr>
          <w:rFonts w:hint="eastAsia" w:ascii="Arial" w:hAnsi="Arial" w:eastAsia="Arial" w:cs="仿宋"/>
          <w:sz w:val="24"/>
          <w:szCs w:val="24"/>
        </w:rPr>
        <w:t>Check whether the device has disconnected; check whether entering the background caused an unstable connection; increase overtime appropriately; avoid queueing too many commands; if necessary, call cleanCmdQueue and reinitialize.</w:t>
      </w:r>
    </w:p>
    <w:p w14:paraId="34ABE843">
      <w:pPr>
        <w:rPr>
          <w:rFonts w:hint="eastAsia" w:ascii="仿宋" w:hAnsi="仿宋" w:eastAsia="仿宋" w:cs="仿宋"/>
          <w:sz w:val="24"/>
          <w:szCs w:val="24"/>
        </w:rPr>
      </w:pPr>
      <w:r>
        <w:rPr>
          <w:rFonts w:hint="eastAsia" w:ascii="Arial" w:hAnsi="Arial" w:eastAsia="Arial" w:cs="仿宋"/>
          <w:b/>
          <w:sz w:val="24"/>
          <w:szCs w:val="24"/>
        </w:rPr>
        <w:t>10.4 QR-Code Connection Cannot Match the MAC Address</w:t>
      </w:r>
    </w:p>
    <w:p w14:paraId="3A9853C4">
      <w:pPr>
        <w:rPr>
          <w:rFonts w:hint="eastAsia" w:ascii="仿宋" w:hAnsi="仿宋" w:eastAsia="仿宋" w:cs="仿宋"/>
          <w:sz w:val="24"/>
          <w:szCs w:val="24"/>
        </w:rPr>
      </w:pPr>
      <w:r>
        <w:rPr>
          <w:rFonts w:hint="eastAsia" w:ascii="Arial" w:hAnsi="Arial" w:eastAsia="Arial" w:cs="仿宋"/>
          <w:sz w:val="24"/>
          <w:szCs w:val="24"/>
        </w:rPr>
        <w:t>On iOS, scan first and then match the MAC address. If the advertisement does not contain a MAC address, match using the device name/RSSI/device-information report instead.</w:t>
      </w:r>
    </w:p>
    <w:p w14:paraId="75613058">
      <w:pPr>
        <w:pStyle w:val="3"/>
        <w:rPr>
          <w:rFonts w:hint="eastAsia" w:ascii="仿宋" w:hAnsi="仿宋" w:eastAsia="仿宋" w:cs="仿宋"/>
        </w:rPr>
      </w:pPr>
      <w:r>
        <w:rPr>
          <w:rFonts w:hint="eastAsia" w:ascii="Arial" w:hAnsi="Arial" w:eastAsia="Arial" w:cs="仿宋"/>
        </w:rPr>
        <w:t>11. Appendix: Complete DataType Enumeration</w:t>
      </w:r>
    </w:p>
    <w:p w14:paraId="6BFC586A">
      <w:pPr>
        <w:pStyle w:val="4"/>
        <w:rPr>
          <w:rFonts w:hint="eastAsia" w:ascii="仿宋" w:hAnsi="仿宋" w:eastAsia="仿宋" w:cs="仿宋"/>
          <w:sz w:val="24"/>
          <w:szCs w:val="24"/>
        </w:rPr>
      </w:pPr>
      <w:r>
        <w:rPr>
          <w:rFonts w:hint="eastAsia" w:ascii="Arial" w:hAnsi="Arial" w:eastAsia="Arial" w:cs="仿宋"/>
          <w:sz w:val="24"/>
          <w:szCs w:val="24"/>
        </w:rPr>
        <w:t>11.1 Complete K6_DataFuncType Table</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9"/>
        <w:gridCol w:w="3475"/>
        <w:gridCol w:w="975"/>
        <w:gridCol w:w="990"/>
        <w:gridCol w:w="3353"/>
      </w:tblGrid>
      <w:tr w14:paraId="06958BA5">
        <w:tc>
          <w:tcPr>
            <w:tcW w:w="1169" w:type="dxa"/>
          </w:tcPr>
          <w:p w14:paraId="59FCEA0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Direction</w:t>
            </w:r>
          </w:p>
        </w:tc>
        <w:tc>
          <w:tcPr>
            <w:tcW w:w="3475" w:type="dxa"/>
          </w:tcPr>
          <w:p w14:paraId="3799409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DataType</w:t>
            </w:r>
          </w:p>
        </w:tc>
        <w:tc>
          <w:tcPr>
            <w:tcW w:w="975" w:type="dxa"/>
          </w:tcPr>
          <w:p w14:paraId="37A8914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Value (dec)</w:t>
            </w:r>
          </w:p>
        </w:tc>
        <w:tc>
          <w:tcPr>
            <w:tcW w:w="990" w:type="dxa"/>
          </w:tcPr>
          <w:p w14:paraId="2A9AF09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Value (hex)</w:t>
            </w:r>
          </w:p>
        </w:tc>
        <w:tc>
          <w:tcPr>
            <w:tcW w:w="3353" w:type="dxa"/>
          </w:tcPr>
          <w:p w14:paraId="5EDDC9F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Description</w:t>
            </w:r>
          </w:p>
        </w:tc>
      </w:tr>
      <w:tr w14:paraId="7EC75F7E">
        <w:tc>
          <w:tcPr>
            <w:tcW w:w="1169" w:type="dxa"/>
          </w:tcPr>
          <w:p w14:paraId="05E0439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Other/Test</w:t>
            </w:r>
          </w:p>
        </w:tc>
        <w:tc>
          <w:tcPr>
            <w:tcW w:w="3475" w:type="dxa"/>
          </w:tcPr>
          <w:p w14:paraId="6C67770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DATA_TYPE_NULL</w:t>
            </w:r>
          </w:p>
        </w:tc>
        <w:tc>
          <w:tcPr>
            <w:tcW w:w="975" w:type="dxa"/>
          </w:tcPr>
          <w:p w14:paraId="0400CE9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w:t>
            </w:r>
          </w:p>
        </w:tc>
        <w:tc>
          <w:tcPr>
            <w:tcW w:w="990" w:type="dxa"/>
          </w:tcPr>
          <w:p w14:paraId="0AD0F40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0x00</w:t>
            </w:r>
          </w:p>
        </w:tc>
        <w:tc>
          <w:tcPr>
            <w:tcW w:w="3353" w:type="dxa"/>
          </w:tcPr>
          <w:p w14:paraId="29D26817">
            <w:r>
              <w:rPr>
                <w:rFonts w:ascii="Arial" w:hAnsi="Arial" w:eastAsia="Arial"/>
                <w:sz w:val="16"/>
              </w:rPr>
              <w:t>Null/placeholder type. Normally carries no application data. Some legacy request commands still return this type in the source, indicating that the current protocol path is not enabled.</w:t>
            </w:r>
          </w:p>
        </w:tc>
      </w:tr>
      <w:tr w14:paraId="6DA40938">
        <w:tc>
          <w:tcPr>
            <w:tcW w:w="1169" w:type="dxa"/>
          </w:tcPr>
          <w:p w14:paraId="5FF7213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7DDD6DF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DATA_TYPE_DEVINFO</w:t>
            </w:r>
          </w:p>
        </w:tc>
        <w:tc>
          <w:tcPr>
            <w:tcW w:w="975" w:type="dxa"/>
          </w:tcPr>
          <w:p w14:paraId="6386ED0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w:t>
            </w:r>
          </w:p>
        </w:tc>
        <w:tc>
          <w:tcPr>
            <w:tcW w:w="990" w:type="dxa"/>
          </w:tcPr>
          <w:p w14:paraId="55AE3D8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0x02</w:t>
            </w:r>
          </w:p>
        </w:tc>
        <w:tc>
          <w:tcPr>
            <w:tcW w:w="3353" w:type="dxa"/>
          </w:tcPr>
          <w:p w14:paraId="7A537AFE">
            <w:r>
              <w:rPr>
                <w:rFonts w:ascii="Arial" w:hAnsi="Arial" w:eastAsia="Arial"/>
                <w:sz w:val="16"/>
              </w:rPr>
              <w:t>Device-information report/request response used to parse customer ID, hardware/code/image/font versions, MAC address, combined version number, and related fields.</w:t>
            </w:r>
          </w:p>
        </w:tc>
      </w:tr>
      <w:tr w14:paraId="29BED177">
        <w:tc>
          <w:tcPr>
            <w:tcW w:w="1169" w:type="dxa"/>
          </w:tcPr>
          <w:p w14:paraId="2A9D93C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71CB73C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DATA_TYPE_BATTERY_INFO</w:t>
            </w:r>
          </w:p>
        </w:tc>
        <w:tc>
          <w:tcPr>
            <w:tcW w:w="975" w:type="dxa"/>
          </w:tcPr>
          <w:p w14:paraId="7E4976A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3</w:t>
            </w:r>
          </w:p>
        </w:tc>
        <w:tc>
          <w:tcPr>
            <w:tcW w:w="990" w:type="dxa"/>
          </w:tcPr>
          <w:p w14:paraId="0D57F36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0x03</w:t>
            </w:r>
          </w:p>
        </w:tc>
        <w:tc>
          <w:tcPr>
            <w:tcW w:w="3353" w:type="dxa"/>
          </w:tcPr>
          <w:p w14:paraId="32925F36">
            <w:r>
              <w:rPr>
                <w:rFonts w:ascii="Arial" w:hAnsi="Arial" w:eastAsia="Arial"/>
                <w:sz w:val="16"/>
              </w:rPr>
              <w:t>Battery information containing battery_capacity percentage and charger_status. Used by the project for home-screen battery display, low-battery warnings, etc.</w:t>
            </w:r>
          </w:p>
        </w:tc>
      </w:tr>
      <w:tr w14:paraId="0E970CF8">
        <w:tc>
          <w:tcPr>
            <w:tcW w:w="1169" w:type="dxa"/>
          </w:tcPr>
          <w:p w14:paraId="3C381C3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2E7F953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DATA_TYPE_REAL_SPORT</w:t>
            </w:r>
          </w:p>
        </w:tc>
        <w:tc>
          <w:tcPr>
            <w:tcW w:w="975" w:type="dxa"/>
          </w:tcPr>
          <w:p w14:paraId="6716ACB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4</w:t>
            </w:r>
          </w:p>
        </w:tc>
        <w:tc>
          <w:tcPr>
            <w:tcW w:w="990" w:type="dxa"/>
          </w:tcPr>
          <w:p w14:paraId="36A08F2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0x04</w:t>
            </w:r>
          </w:p>
        </w:tc>
        <w:tc>
          <w:tcPr>
            <w:tcW w:w="3353" w:type="dxa"/>
          </w:tcPr>
          <w:p w14:paraId="522CAC2F">
            <w:r>
              <w:rPr>
                <w:rFonts w:ascii="Arial" w:hAnsi="Arial" w:eastAsia="Arial"/>
                <w:sz w:val="16"/>
              </w:rPr>
              <w:t>Real-time basic activity data, usually containing batched steps, distance, calories, and activity duration.</w:t>
            </w:r>
          </w:p>
        </w:tc>
      </w:tr>
      <w:tr w14:paraId="2D30CE5B">
        <w:tc>
          <w:tcPr>
            <w:tcW w:w="1169" w:type="dxa"/>
          </w:tcPr>
          <w:p w14:paraId="7AFA3E2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47ACA45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DATA_TYPE_HISTORY_SPORT</w:t>
            </w:r>
          </w:p>
        </w:tc>
        <w:tc>
          <w:tcPr>
            <w:tcW w:w="975" w:type="dxa"/>
          </w:tcPr>
          <w:p w14:paraId="7885734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5</w:t>
            </w:r>
          </w:p>
        </w:tc>
        <w:tc>
          <w:tcPr>
            <w:tcW w:w="990" w:type="dxa"/>
          </w:tcPr>
          <w:p w14:paraId="0D91620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0x05</w:t>
            </w:r>
          </w:p>
        </w:tc>
        <w:tc>
          <w:tcPr>
            <w:tcW w:w="3353" w:type="dxa"/>
          </w:tcPr>
          <w:p w14:paraId="126E02F9">
            <w:r>
              <w:rPr>
                <w:rFonts w:ascii="Arial" w:hAnsi="Arial" w:eastAsia="Arial"/>
                <w:sz w:val="16"/>
              </w:rPr>
              <w:t>Historical basic activity data. Structure is similar to real-time activity data and is used to backfill steps/distance/calorie records saved while the device was offline.</w:t>
            </w:r>
          </w:p>
        </w:tc>
      </w:tr>
      <w:tr w14:paraId="2298D8B4">
        <w:tc>
          <w:tcPr>
            <w:tcW w:w="1169" w:type="dxa"/>
          </w:tcPr>
          <w:p w14:paraId="2CC68C4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7BC80A4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DATA_TYPE_SLEEP</w:t>
            </w:r>
          </w:p>
        </w:tc>
        <w:tc>
          <w:tcPr>
            <w:tcW w:w="975" w:type="dxa"/>
          </w:tcPr>
          <w:p w14:paraId="27D4D78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6</w:t>
            </w:r>
          </w:p>
        </w:tc>
        <w:tc>
          <w:tcPr>
            <w:tcW w:w="990" w:type="dxa"/>
          </w:tcPr>
          <w:p w14:paraId="2B2F3AC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0x06</w:t>
            </w:r>
          </w:p>
        </w:tc>
        <w:tc>
          <w:tcPr>
            <w:tcW w:w="3353" w:type="dxa"/>
          </w:tcPr>
          <w:p w14:paraId="660B6817">
            <w:r>
              <w:rPr>
                <w:rFonts w:ascii="Arial" w:hAnsi="Arial" w:eastAsia="Arial"/>
                <w:sz w:val="16"/>
              </w:rPr>
              <w:t>Sleep-stage data containing sleep start time and stage type. The project removes duplicate/abnormal segments before storing them.</w:t>
            </w:r>
          </w:p>
        </w:tc>
      </w:tr>
      <w:tr w14:paraId="1DE77428">
        <w:tc>
          <w:tcPr>
            <w:tcW w:w="1169" w:type="dxa"/>
          </w:tcPr>
          <w:p w14:paraId="49852FF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52CF784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DATA_TYPE_REAL_HEART</w:t>
            </w:r>
          </w:p>
        </w:tc>
        <w:tc>
          <w:tcPr>
            <w:tcW w:w="975" w:type="dxa"/>
          </w:tcPr>
          <w:p w14:paraId="0FD48C1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7</w:t>
            </w:r>
          </w:p>
        </w:tc>
        <w:tc>
          <w:tcPr>
            <w:tcW w:w="990" w:type="dxa"/>
          </w:tcPr>
          <w:p w14:paraId="65BE913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0x07</w:t>
            </w:r>
          </w:p>
        </w:tc>
        <w:tc>
          <w:tcPr>
            <w:tcW w:w="3353" w:type="dxa"/>
          </w:tcPr>
          <w:p w14:paraId="2493B560">
            <w:r>
              <w:rPr>
                <w:rFonts w:ascii="Arial" w:hAnsi="Arial" w:eastAsia="Arial"/>
                <w:sz w:val="16"/>
              </w:rPr>
              <w:t>Real-time heart-rate data containing time and heartNum, in bpm.</w:t>
            </w:r>
          </w:p>
        </w:tc>
      </w:tr>
      <w:tr w14:paraId="1F5EBA8A">
        <w:tc>
          <w:tcPr>
            <w:tcW w:w="1169" w:type="dxa"/>
          </w:tcPr>
          <w:p w14:paraId="3DB3B23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33D044B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DATA_TYPE_HISTORY_HEART</w:t>
            </w:r>
          </w:p>
        </w:tc>
        <w:tc>
          <w:tcPr>
            <w:tcW w:w="975" w:type="dxa"/>
          </w:tcPr>
          <w:p w14:paraId="0B0902D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8</w:t>
            </w:r>
          </w:p>
        </w:tc>
        <w:tc>
          <w:tcPr>
            <w:tcW w:w="990" w:type="dxa"/>
          </w:tcPr>
          <w:p w14:paraId="08B48F9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0x08</w:t>
            </w:r>
          </w:p>
        </w:tc>
        <w:tc>
          <w:tcPr>
            <w:tcW w:w="3353" w:type="dxa"/>
          </w:tcPr>
          <w:p w14:paraId="574DFDBD">
            <w:r>
              <w:rPr>
                <w:rFonts w:ascii="Arial" w:hAnsi="Arial" w:eastAsia="Arial"/>
                <w:sz w:val="16"/>
              </w:rPr>
              <w:t>Historical heart-rate data. Structure is similar to real-time heart rate and is used to backfill offline heart-rate records from the device.</w:t>
            </w:r>
          </w:p>
        </w:tc>
      </w:tr>
      <w:tr w14:paraId="362FB38C">
        <w:tc>
          <w:tcPr>
            <w:tcW w:w="1169" w:type="dxa"/>
          </w:tcPr>
          <w:p w14:paraId="5ACCB6B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2903D7F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DATA_TYPE_DEV_SYNC</w:t>
            </w:r>
          </w:p>
        </w:tc>
        <w:tc>
          <w:tcPr>
            <w:tcW w:w="975" w:type="dxa"/>
          </w:tcPr>
          <w:p w14:paraId="11282FB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9</w:t>
            </w:r>
          </w:p>
        </w:tc>
        <w:tc>
          <w:tcPr>
            <w:tcW w:w="990" w:type="dxa"/>
          </w:tcPr>
          <w:p w14:paraId="5F97088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0x09</w:t>
            </w:r>
          </w:p>
        </w:tc>
        <w:tc>
          <w:tcPr>
            <w:tcW w:w="3353" w:type="dxa"/>
          </w:tcPr>
          <w:p w14:paraId="6ED6B2B1">
            <w:r>
              <w:rPr>
                <w:rFonts w:ascii="Arial" w:hAnsi="Arial" w:eastAsia="Arial"/>
                <w:sz w:val="16"/>
              </w:rPr>
              <w:t>Device mixed-synchronization data. One packet contains multiple child DataType values; commonly used after connection to synchronize device information, battery, settings, alarms, etc.</w:t>
            </w:r>
          </w:p>
        </w:tc>
      </w:tr>
      <w:tr w14:paraId="3F52A31B">
        <w:tc>
          <w:tcPr>
            <w:tcW w:w="1169" w:type="dxa"/>
          </w:tcPr>
          <w:p w14:paraId="07A4685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0FB4169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DATA_TYPE_MIX_SPORT</w:t>
            </w:r>
          </w:p>
        </w:tc>
        <w:tc>
          <w:tcPr>
            <w:tcW w:w="975" w:type="dxa"/>
          </w:tcPr>
          <w:p w14:paraId="4363BB6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10</w:t>
            </w:r>
          </w:p>
        </w:tc>
        <w:tc>
          <w:tcPr>
            <w:tcW w:w="990" w:type="dxa"/>
          </w:tcPr>
          <w:p w14:paraId="30A5AF3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0x0A</w:t>
            </w:r>
          </w:p>
        </w:tc>
        <w:tc>
          <w:tcPr>
            <w:tcW w:w="3353" w:type="dxa"/>
          </w:tcPr>
          <w:p w14:paraId="17E5E060">
            <w:r>
              <w:rPr>
                <w:rFonts w:ascii="Arial" w:hAnsi="Arial" w:eastAsia="Arial"/>
                <w:sz w:val="16"/>
              </w:rPr>
              <w:t>Workout-record summary containing workout type, start/end time, total duration, steps, distance, calories, speed, heart rate, and other fields.</w:t>
            </w:r>
          </w:p>
        </w:tc>
      </w:tr>
      <w:tr w14:paraId="10FD899F">
        <w:tc>
          <w:tcPr>
            <w:tcW w:w="1169" w:type="dxa"/>
          </w:tcPr>
          <w:p w14:paraId="35510C3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3C3DD10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DATA_TYPE_FIND_PHONE_OR_DEVICE</w:t>
            </w:r>
          </w:p>
        </w:tc>
        <w:tc>
          <w:tcPr>
            <w:tcW w:w="975" w:type="dxa"/>
          </w:tcPr>
          <w:p w14:paraId="16C10EE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11</w:t>
            </w:r>
          </w:p>
        </w:tc>
        <w:tc>
          <w:tcPr>
            <w:tcW w:w="990" w:type="dxa"/>
          </w:tcPr>
          <w:p w14:paraId="7907FCF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0x0B</w:t>
            </w:r>
          </w:p>
        </w:tc>
        <w:tc>
          <w:tcPr>
            <w:tcW w:w="3353" w:type="dxa"/>
          </w:tcPr>
          <w:p w14:paraId="615ED7CF">
            <w:r>
              <w:rPr>
                <w:rFonts w:ascii="Arial" w:hAnsi="Arial" w:eastAsia="Arial"/>
                <w:sz w:val="16"/>
              </w:rPr>
              <w:t>Find-phone/find-device switch event or response; onoff indicates enabled/disabled.</w:t>
            </w:r>
          </w:p>
        </w:tc>
      </w:tr>
      <w:tr w14:paraId="2B045E4B">
        <w:tc>
          <w:tcPr>
            <w:tcW w:w="1169" w:type="dxa"/>
          </w:tcPr>
          <w:p w14:paraId="70C7C69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5AFA456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DATA_TYPE_BLE_PAIR_STATUS</w:t>
            </w:r>
          </w:p>
        </w:tc>
        <w:tc>
          <w:tcPr>
            <w:tcW w:w="975" w:type="dxa"/>
          </w:tcPr>
          <w:p w14:paraId="4261ED3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12</w:t>
            </w:r>
          </w:p>
        </w:tc>
        <w:tc>
          <w:tcPr>
            <w:tcW w:w="990" w:type="dxa"/>
          </w:tcPr>
          <w:p w14:paraId="22F4D86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0x0C</w:t>
            </w:r>
          </w:p>
        </w:tc>
        <w:tc>
          <w:tcPr>
            <w:tcW w:w="3353" w:type="dxa"/>
          </w:tcPr>
          <w:p w14:paraId="29401E07">
            <w:r>
              <w:rPr>
                <w:rFonts w:ascii="Arial" w:hAnsi="Arial" w:eastAsia="Arial"/>
                <w:sz w:val="16"/>
              </w:rPr>
              <w:t>System Bluetooth pairing status; onoff indicates whether system pairing has completed.</w:t>
            </w:r>
          </w:p>
        </w:tc>
      </w:tr>
      <w:tr w14:paraId="7622A3D1">
        <w:tc>
          <w:tcPr>
            <w:tcW w:w="1169" w:type="dxa"/>
          </w:tcPr>
          <w:p w14:paraId="5A996E3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2798869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DATA_TYPE_USER_CHANGE</w:t>
            </w:r>
          </w:p>
        </w:tc>
        <w:tc>
          <w:tcPr>
            <w:tcW w:w="975" w:type="dxa"/>
          </w:tcPr>
          <w:p w14:paraId="21DEC5D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13</w:t>
            </w:r>
          </w:p>
        </w:tc>
        <w:tc>
          <w:tcPr>
            <w:tcW w:w="990" w:type="dxa"/>
          </w:tcPr>
          <w:p w14:paraId="06B1AE2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0x0D</w:t>
            </w:r>
          </w:p>
        </w:tc>
        <w:tc>
          <w:tcPr>
            <w:tcW w:w="3353" w:type="dxa"/>
          </w:tcPr>
          <w:p w14:paraId="565309A6">
            <w:r>
              <w:rPr>
                <w:rFonts w:ascii="Arial" w:hAnsi="Arial" w:eastAsia="Arial"/>
                <w:sz w:val="16"/>
              </w:rPr>
              <w:t>Device-side user-switch notification. The current project performs no additional application handling after reception.</w:t>
            </w:r>
          </w:p>
        </w:tc>
      </w:tr>
      <w:tr w14:paraId="1AE5C736">
        <w:tc>
          <w:tcPr>
            <w:tcW w:w="1169" w:type="dxa"/>
          </w:tcPr>
          <w:p w14:paraId="32C4437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7B759FC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DATA_TYPE_MUSIC_CONTROL</w:t>
            </w:r>
          </w:p>
        </w:tc>
        <w:tc>
          <w:tcPr>
            <w:tcW w:w="975" w:type="dxa"/>
          </w:tcPr>
          <w:p w14:paraId="22366B2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14</w:t>
            </w:r>
          </w:p>
        </w:tc>
        <w:tc>
          <w:tcPr>
            <w:tcW w:w="990" w:type="dxa"/>
          </w:tcPr>
          <w:p w14:paraId="135A4CA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0x0E</w:t>
            </w:r>
          </w:p>
        </w:tc>
        <w:tc>
          <w:tcPr>
            <w:tcW w:w="3353" w:type="dxa"/>
          </w:tcPr>
          <w:p w14:paraId="7A5C3685">
            <w:r>
              <w:rPr>
                <w:rFonts w:ascii="Arial" w:hAnsi="Arial" w:eastAsia="Arial"/>
                <w:sz w:val="16"/>
              </w:rPr>
              <w:t>Device-side music-control event, such as play, pause, previous, or next. See MUSIC_CMD_TYPE for command values.</w:t>
            </w:r>
          </w:p>
        </w:tc>
      </w:tr>
      <w:tr w14:paraId="222154D4">
        <w:tc>
          <w:tcPr>
            <w:tcW w:w="1169" w:type="dxa"/>
          </w:tcPr>
          <w:p w14:paraId="508BD93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61F2522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DATA_TYPE_CALL_CONTROL_TO_APP</w:t>
            </w:r>
          </w:p>
        </w:tc>
        <w:tc>
          <w:tcPr>
            <w:tcW w:w="975" w:type="dxa"/>
          </w:tcPr>
          <w:p w14:paraId="13E7FEE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15</w:t>
            </w:r>
          </w:p>
        </w:tc>
        <w:tc>
          <w:tcPr>
            <w:tcW w:w="990" w:type="dxa"/>
          </w:tcPr>
          <w:p w14:paraId="7B7D9FF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0x0F</w:t>
            </w:r>
          </w:p>
        </w:tc>
        <w:tc>
          <w:tcPr>
            <w:tcW w:w="3353" w:type="dxa"/>
          </w:tcPr>
          <w:p w14:paraId="13B543F0">
            <w:r>
              <w:rPr>
                <w:rFonts w:ascii="Arial" w:hAnsi="Arial" w:eastAsia="Arial"/>
                <w:sz w:val="16"/>
              </w:rPr>
              <w:t>Phone-control event sent from the device to the App, such as answer, hang up, or mute.</w:t>
            </w:r>
          </w:p>
        </w:tc>
      </w:tr>
      <w:tr w14:paraId="076CCDE4">
        <w:tc>
          <w:tcPr>
            <w:tcW w:w="1169" w:type="dxa"/>
          </w:tcPr>
          <w:p w14:paraId="52B4D6A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5165D67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DATA_TYPE_GSENSOR_TEST</w:t>
            </w:r>
          </w:p>
        </w:tc>
        <w:tc>
          <w:tcPr>
            <w:tcW w:w="975" w:type="dxa"/>
          </w:tcPr>
          <w:p w14:paraId="6B3A615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16</w:t>
            </w:r>
          </w:p>
        </w:tc>
        <w:tc>
          <w:tcPr>
            <w:tcW w:w="990" w:type="dxa"/>
          </w:tcPr>
          <w:p w14:paraId="52B66B5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0x10</w:t>
            </w:r>
          </w:p>
        </w:tc>
        <w:tc>
          <w:tcPr>
            <w:tcW w:w="3353" w:type="dxa"/>
          </w:tcPr>
          <w:p w14:paraId="793423A6">
            <w:r>
              <w:rPr>
                <w:rFonts w:ascii="Arial" w:hAnsi="Arial" w:eastAsia="Arial"/>
                <w:sz w:val="16"/>
              </w:rPr>
              <w:t>G-Sensor test data type, mainly for factory/debug scenarios.</w:t>
            </w:r>
          </w:p>
        </w:tc>
      </w:tr>
      <w:tr w14:paraId="1CC8716E">
        <w:tc>
          <w:tcPr>
            <w:tcW w:w="1169" w:type="dxa"/>
          </w:tcPr>
          <w:p w14:paraId="7F54F11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3469440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DATA_TYPE_EXERCISE_HEART</w:t>
            </w:r>
          </w:p>
        </w:tc>
        <w:tc>
          <w:tcPr>
            <w:tcW w:w="975" w:type="dxa"/>
          </w:tcPr>
          <w:p w14:paraId="0531B7F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17</w:t>
            </w:r>
          </w:p>
        </w:tc>
        <w:tc>
          <w:tcPr>
            <w:tcW w:w="990" w:type="dxa"/>
          </w:tcPr>
          <w:p w14:paraId="56819E7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0x11</w:t>
            </w:r>
          </w:p>
        </w:tc>
        <w:tc>
          <w:tcPr>
            <w:tcW w:w="3353" w:type="dxa"/>
          </w:tcPr>
          <w:p w14:paraId="2EFAA5F5">
            <w:r>
              <w:rPr>
                <w:rFonts w:ascii="Arial" w:hAnsi="Arial" w:eastAsia="Arial"/>
                <w:sz w:val="16"/>
              </w:rPr>
              <w:t>Heart-rate data during workouts, parsed using the heart-rate structure for workout HR curves or records.</w:t>
            </w:r>
          </w:p>
        </w:tc>
      </w:tr>
      <w:tr w14:paraId="46201E4B">
        <w:tc>
          <w:tcPr>
            <w:tcW w:w="1169" w:type="dxa"/>
          </w:tcPr>
          <w:p w14:paraId="3C0942F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209B0B0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DATA_TYPE_REAL_BP</w:t>
            </w:r>
          </w:p>
        </w:tc>
        <w:tc>
          <w:tcPr>
            <w:tcW w:w="975" w:type="dxa"/>
          </w:tcPr>
          <w:p w14:paraId="6D18F09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18</w:t>
            </w:r>
          </w:p>
        </w:tc>
        <w:tc>
          <w:tcPr>
            <w:tcW w:w="990" w:type="dxa"/>
          </w:tcPr>
          <w:p w14:paraId="78C3CE6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0x12</w:t>
            </w:r>
          </w:p>
        </w:tc>
        <w:tc>
          <w:tcPr>
            <w:tcW w:w="3353" w:type="dxa"/>
          </w:tcPr>
          <w:p w14:paraId="39191099">
            <w:r>
              <w:rPr>
                <w:rFonts w:ascii="Arial" w:hAnsi="Arial" w:eastAsia="Arial"/>
                <w:sz w:val="16"/>
              </w:rPr>
              <w:t>Real-time blood-pressure measurement result containing systolic and diastolic pressure.</w:t>
            </w:r>
          </w:p>
        </w:tc>
      </w:tr>
      <w:tr w14:paraId="138A0BD8">
        <w:tc>
          <w:tcPr>
            <w:tcW w:w="1169" w:type="dxa"/>
          </w:tcPr>
          <w:p w14:paraId="37AA078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2D3F9DB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DATA_TYPE_REAL_ECG</w:t>
            </w:r>
          </w:p>
        </w:tc>
        <w:tc>
          <w:tcPr>
            <w:tcW w:w="975" w:type="dxa"/>
          </w:tcPr>
          <w:p w14:paraId="45F261D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19</w:t>
            </w:r>
          </w:p>
        </w:tc>
        <w:tc>
          <w:tcPr>
            <w:tcW w:w="990" w:type="dxa"/>
          </w:tcPr>
          <w:p w14:paraId="4E335ED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0x13</w:t>
            </w:r>
          </w:p>
        </w:tc>
        <w:tc>
          <w:tcPr>
            <w:tcW w:w="3353" w:type="dxa"/>
          </w:tcPr>
          <w:p w14:paraId="6BB0D5EC">
            <w:r>
              <w:rPr>
                <w:rFonts w:ascii="Arial" w:hAnsi="Arial" w:eastAsia="Arial"/>
                <w:sz w:val="16"/>
              </w:rPr>
              <w:t>Real-time ECG measurement summary containing heart, sbp, dbp, oxygen, and other fields; this is not a raw ECG waveform.</w:t>
            </w:r>
          </w:p>
        </w:tc>
      </w:tr>
      <w:tr w14:paraId="133DB26E">
        <w:tc>
          <w:tcPr>
            <w:tcW w:w="1169" w:type="dxa"/>
          </w:tcPr>
          <w:p w14:paraId="5437795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47E7E55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DATA_TYPE_REAL_O2</w:t>
            </w:r>
          </w:p>
        </w:tc>
        <w:tc>
          <w:tcPr>
            <w:tcW w:w="975" w:type="dxa"/>
          </w:tcPr>
          <w:p w14:paraId="263C551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20</w:t>
            </w:r>
          </w:p>
        </w:tc>
        <w:tc>
          <w:tcPr>
            <w:tcW w:w="990" w:type="dxa"/>
          </w:tcPr>
          <w:p w14:paraId="4449112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0x14</w:t>
            </w:r>
          </w:p>
        </w:tc>
        <w:tc>
          <w:tcPr>
            <w:tcW w:w="3353" w:type="dxa"/>
          </w:tcPr>
          <w:p w14:paraId="0125AC48">
            <w:r>
              <w:rPr>
                <w:rFonts w:ascii="Arial" w:hAnsi="Arial" w:eastAsia="Arial"/>
                <w:sz w:val="16"/>
              </w:rPr>
              <w:t>Real-time SpO2 measurement result; oxygen is the SpO2 percentage.</w:t>
            </w:r>
          </w:p>
        </w:tc>
      </w:tr>
      <w:tr w14:paraId="73E1DF23">
        <w:tc>
          <w:tcPr>
            <w:tcW w:w="1169" w:type="dxa"/>
          </w:tcPr>
          <w:p w14:paraId="38B343E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25AE91E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DATA_TYPE_HR_CONTROL</w:t>
            </w:r>
          </w:p>
        </w:tc>
        <w:tc>
          <w:tcPr>
            <w:tcW w:w="975" w:type="dxa"/>
          </w:tcPr>
          <w:p w14:paraId="203CB13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21</w:t>
            </w:r>
          </w:p>
        </w:tc>
        <w:tc>
          <w:tcPr>
            <w:tcW w:w="990" w:type="dxa"/>
          </w:tcPr>
          <w:p w14:paraId="77375A5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0x15</w:t>
            </w:r>
          </w:p>
        </w:tc>
        <w:tc>
          <w:tcPr>
            <w:tcW w:w="3353" w:type="dxa"/>
          </w:tcPr>
          <w:p w14:paraId="57E30B21">
            <w:pPr>
              <w:rPr>
                <w:rFonts w:hint="default" w:eastAsia="Hiragino Sans GB"/>
                <w:lang w:val="en-US" w:eastAsia="zh-CN"/>
              </w:rPr>
            </w:pPr>
            <w:r>
              <w:rPr>
                <w:rFonts w:ascii="Arial" w:hAnsi="Arial" w:eastAsia="Arial"/>
                <w:sz w:val="16"/>
              </w:rPr>
              <w:t>Heart-rate control/status data, such as off-wrist failure or measurement completion.</w:t>
            </w:r>
          </w:p>
        </w:tc>
      </w:tr>
      <w:tr w14:paraId="2BAAAADF">
        <w:tc>
          <w:tcPr>
            <w:tcW w:w="1169" w:type="dxa"/>
          </w:tcPr>
          <w:p w14:paraId="02BB028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53300AF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DATA_TYPE_FUNCTION_CONTROL</w:t>
            </w:r>
          </w:p>
        </w:tc>
        <w:tc>
          <w:tcPr>
            <w:tcW w:w="975" w:type="dxa"/>
          </w:tcPr>
          <w:p w14:paraId="1C47CC4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22</w:t>
            </w:r>
          </w:p>
        </w:tc>
        <w:tc>
          <w:tcPr>
            <w:tcW w:w="990" w:type="dxa"/>
          </w:tcPr>
          <w:p w14:paraId="38E89D0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0x16</w:t>
            </w:r>
          </w:p>
        </w:tc>
        <w:tc>
          <w:tcPr>
            <w:tcW w:w="3353" w:type="dxa"/>
          </w:tcPr>
          <w:p w14:paraId="6926F3D1">
            <w:r>
              <w:rPr>
                <w:rFonts w:ascii="Arial" w:hAnsi="Arial" w:eastAsia="Arial"/>
                <w:sz w:val="16"/>
              </w:rPr>
              <w:t>Device feature-capability control information used to determine whether home-screen features, gesture features, automatic measurements, and related capabilities are supported.</w:t>
            </w:r>
          </w:p>
        </w:tc>
      </w:tr>
      <w:tr w14:paraId="7AB7D5A3">
        <w:tc>
          <w:tcPr>
            <w:tcW w:w="1169" w:type="dxa"/>
          </w:tcPr>
          <w:p w14:paraId="6335048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44EF30A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DATA_TYPE_HARDWARE_INFO</w:t>
            </w:r>
          </w:p>
        </w:tc>
        <w:tc>
          <w:tcPr>
            <w:tcW w:w="975" w:type="dxa"/>
          </w:tcPr>
          <w:p w14:paraId="5F5E446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23</w:t>
            </w:r>
          </w:p>
        </w:tc>
        <w:tc>
          <w:tcPr>
            <w:tcW w:w="990" w:type="dxa"/>
          </w:tcPr>
          <w:p w14:paraId="04B1E5E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0x17</w:t>
            </w:r>
          </w:p>
        </w:tc>
        <w:tc>
          <w:tcPr>
            <w:tcW w:w="3353" w:type="dxa"/>
          </w:tcPr>
          <w:p w14:paraId="79AB78E9">
            <w:r>
              <w:rPr>
                <w:rFonts w:ascii="Arial" w:hAnsi="Arial" w:eastAsia="Arial"/>
                <w:sz w:val="16"/>
              </w:rPr>
              <w:t>Hardware-information data used by the project to parse hardware capabilities/version-related information.</w:t>
            </w:r>
          </w:p>
        </w:tc>
      </w:tr>
      <w:tr w14:paraId="69607928">
        <w:tc>
          <w:tcPr>
            <w:tcW w:w="1169" w:type="dxa"/>
          </w:tcPr>
          <w:p w14:paraId="371F2ED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284F50F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DATA_TYPE_REAL_HR</w:t>
            </w:r>
          </w:p>
        </w:tc>
        <w:tc>
          <w:tcPr>
            <w:tcW w:w="975" w:type="dxa"/>
          </w:tcPr>
          <w:p w14:paraId="2F7446F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24</w:t>
            </w:r>
          </w:p>
        </w:tc>
        <w:tc>
          <w:tcPr>
            <w:tcW w:w="990" w:type="dxa"/>
          </w:tcPr>
          <w:p w14:paraId="639C4CF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0x18</w:t>
            </w:r>
          </w:p>
        </w:tc>
        <w:tc>
          <w:tcPr>
            <w:tcW w:w="3353" w:type="dxa"/>
          </w:tcPr>
          <w:p w14:paraId="001E46D6">
            <w:r>
              <w:rPr>
                <w:rFonts w:ascii="Arial" w:hAnsi="Arial" w:eastAsia="Arial"/>
                <w:sz w:val="16"/>
              </w:rPr>
              <w:t>Manual real-time heart-rate result type. Source comments describe it as automatic HR measurement; the project uses this type for one-shot HR measurement commands.</w:t>
            </w:r>
          </w:p>
        </w:tc>
      </w:tr>
      <w:tr w14:paraId="31729EA3">
        <w:tc>
          <w:tcPr>
            <w:tcW w:w="1169" w:type="dxa"/>
          </w:tcPr>
          <w:p w14:paraId="2EB9AAA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321D363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DATA_TYPE_BTEDR_ADDR</w:t>
            </w:r>
          </w:p>
        </w:tc>
        <w:tc>
          <w:tcPr>
            <w:tcW w:w="975" w:type="dxa"/>
          </w:tcPr>
          <w:p w14:paraId="2DEB335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25</w:t>
            </w:r>
          </w:p>
        </w:tc>
        <w:tc>
          <w:tcPr>
            <w:tcW w:w="990" w:type="dxa"/>
          </w:tcPr>
          <w:p w14:paraId="0C7E77E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0x19</w:t>
            </w:r>
          </w:p>
        </w:tc>
        <w:tc>
          <w:tcPr>
            <w:tcW w:w="3353" w:type="dxa"/>
          </w:tcPr>
          <w:p w14:paraId="69F0363B">
            <w:r>
              <w:rPr>
                <w:rFonts w:ascii="Arial" w:hAnsi="Arial" w:eastAsia="Arial"/>
                <w:sz w:val="16"/>
              </w:rPr>
              <w:t>Classic Bluetooth/call-Bluetooth address and name information, used for call-Bluetooth display or binding assistance.</w:t>
            </w:r>
          </w:p>
        </w:tc>
      </w:tr>
      <w:tr w14:paraId="2032CC70">
        <w:tc>
          <w:tcPr>
            <w:tcW w:w="1169" w:type="dxa"/>
          </w:tcPr>
          <w:p w14:paraId="1AFDB04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05ECEB6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DATA_TYPE_QR_CODE_INFO</w:t>
            </w:r>
          </w:p>
        </w:tc>
        <w:tc>
          <w:tcPr>
            <w:tcW w:w="975" w:type="dxa"/>
          </w:tcPr>
          <w:p w14:paraId="0CBAC65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26</w:t>
            </w:r>
          </w:p>
        </w:tc>
        <w:tc>
          <w:tcPr>
            <w:tcW w:w="990" w:type="dxa"/>
          </w:tcPr>
          <w:p w14:paraId="1C9D3EF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0x1A</w:t>
            </w:r>
          </w:p>
        </w:tc>
        <w:tc>
          <w:tcPr>
            <w:tcW w:w="3353" w:type="dxa"/>
          </w:tcPr>
          <w:p w14:paraId="46F231AF">
            <w:r>
              <w:rPr>
                <w:rFonts w:ascii="Arial" w:hAnsi="Arial" w:eastAsia="Arial"/>
                <w:sz w:val="16"/>
              </w:rPr>
              <w:t>QR-code information synchronization/readback data used to write the device QR-code list.</w:t>
            </w:r>
          </w:p>
        </w:tc>
      </w:tr>
      <w:tr w14:paraId="6BBAA974">
        <w:tc>
          <w:tcPr>
            <w:tcW w:w="1169" w:type="dxa"/>
          </w:tcPr>
          <w:p w14:paraId="590E4E7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4CE8E81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DATA_TYPE_QR_CODE_DEL</w:t>
            </w:r>
          </w:p>
        </w:tc>
        <w:tc>
          <w:tcPr>
            <w:tcW w:w="975" w:type="dxa"/>
          </w:tcPr>
          <w:p w14:paraId="661B01A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27</w:t>
            </w:r>
          </w:p>
        </w:tc>
        <w:tc>
          <w:tcPr>
            <w:tcW w:w="990" w:type="dxa"/>
          </w:tcPr>
          <w:p w14:paraId="7684D16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0x1B</w:t>
            </w:r>
          </w:p>
        </w:tc>
        <w:tc>
          <w:tcPr>
            <w:tcW w:w="3353" w:type="dxa"/>
          </w:tcPr>
          <w:p w14:paraId="4CC3E5F2">
            <w:r>
              <w:rPr>
                <w:rFonts w:ascii="Arial" w:hAnsi="Arial" w:eastAsia="Arial"/>
                <w:sz w:val="16"/>
              </w:rPr>
              <w:t>QR-code deletion data type used to delete a QR code at a specified index.</w:t>
            </w:r>
          </w:p>
        </w:tc>
      </w:tr>
      <w:tr w14:paraId="7D565C90">
        <w:tc>
          <w:tcPr>
            <w:tcW w:w="1169" w:type="dxa"/>
          </w:tcPr>
          <w:p w14:paraId="0375610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3F980CE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DATA_TYPE_QR_CODE_CLEAN</w:t>
            </w:r>
          </w:p>
        </w:tc>
        <w:tc>
          <w:tcPr>
            <w:tcW w:w="975" w:type="dxa"/>
          </w:tcPr>
          <w:p w14:paraId="5BA5134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28</w:t>
            </w:r>
          </w:p>
        </w:tc>
        <w:tc>
          <w:tcPr>
            <w:tcW w:w="990" w:type="dxa"/>
          </w:tcPr>
          <w:p w14:paraId="7A70624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0x1C</w:t>
            </w:r>
          </w:p>
        </w:tc>
        <w:tc>
          <w:tcPr>
            <w:tcW w:w="3353" w:type="dxa"/>
          </w:tcPr>
          <w:p w14:paraId="6AC32FCF">
            <w:r>
              <w:rPr>
                <w:rFonts w:ascii="Arial" w:hAnsi="Arial" w:eastAsia="Arial"/>
                <w:sz w:val="16"/>
              </w:rPr>
              <w:t>QR-code clear data type used to clear the device QR-code list.</w:t>
            </w:r>
          </w:p>
        </w:tc>
      </w:tr>
      <w:tr w14:paraId="5C183486">
        <w:tc>
          <w:tcPr>
            <w:tcW w:w="1169" w:type="dxa"/>
          </w:tcPr>
          <w:p w14:paraId="6027D45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3C84143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DATA_TYPE_IPHONE_RESOLUTION</w:t>
            </w:r>
          </w:p>
        </w:tc>
        <w:tc>
          <w:tcPr>
            <w:tcW w:w="975" w:type="dxa"/>
          </w:tcPr>
          <w:p w14:paraId="504BC58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29</w:t>
            </w:r>
          </w:p>
        </w:tc>
        <w:tc>
          <w:tcPr>
            <w:tcW w:w="990" w:type="dxa"/>
          </w:tcPr>
          <w:p w14:paraId="0D5FF09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0x1D</w:t>
            </w:r>
          </w:p>
        </w:tc>
        <w:tc>
          <w:tcPr>
            <w:tcW w:w="3353" w:type="dxa"/>
          </w:tcPr>
          <w:p w14:paraId="676F436A">
            <w:r>
              <w:rPr>
                <w:rFonts w:ascii="Arial" w:hAnsi="Arial" w:eastAsia="Arial"/>
                <w:sz w:val="16"/>
              </w:rPr>
              <w:t>Phone-resolution information, mainly used for watch-face/image adaptation.</w:t>
            </w:r>
          </w:p>
        </w:tc>
      </w:tr>
      <w:tr w14:paraId="53E7F681">
        <w:tc>
          <w:tcPr>
            <w:tcW w:w="1169" w:type="dxa"/>
          </w:tcPr>
          <w:p w14:paraId="10A9695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745A099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DATA_TYPE_SMS_REPLAY</w:t>
            </w:r>
          </w:p>
        </w:tc>
        <w:tc>
          <w:tcPr>
            <w:tcW w:w="975" w:type="dxa"/>
          </w:tcPr>
          <w:p w14:paraId="2A6F1C5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30</w:t>
            </w:r>
          </w:p>
        </w:tc>
        <w:tc>
          <w:tcPr>
            <w:tcW w:w="990" w:type="dxa"/>
          </w:tcPr>
          <w:p w14:paraId="5C82B15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0x1E</w:t>
            </w:r>
          </w:p>
        </w:tc>
        <w:tc>
          <w:tcPr>
            <w:tcW w:w="3353" w:type="dxa"/>
          </w:tcPr>
          <w:p w14:paraId="2DEE3245">
            <w:r>
              <w:rPr>
                <w:rFonts w:ascii="Arial" w:hAnsi="Arial" w:eastAsia="Arial"/>
                <w:sz w:val="16"/>
              </w:rPr>
              <w:t>SMS quick-reply data. Source comments indicate an Android-oriented scenario; the iOS project normally does not use it.</w:t>
            </w:r>
          </w:p>
        </w:tc>
      </w:tr>
      <w:tr w14:paraId="09F3B255">
        <w:tc>
          <w:tcPr>
            <w:tcW w:w="1169" w:type="dxa"/>
          </w:tcPr>
          <w:p w14:paraId="131B9B9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69555A9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DATA_TYPE_ALIPAY_RAW_DATA</w:t>
            </w:r>
          </w:p>
        </w:tc>
        <w:tc>
          <w:tcPr>
            <w:tcW w:w="975" w:type="dxa"/>
          </w:tcPr>
          <w:p w14:paraId="4888E41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31</w:t>
            </w:r>
          </w:p>
        </w:tc>
        <w:tc>
          <w:tcPr>
            <w:tcW w:w="990" w:type="dxa"/>
          </w:tcPr>
          <w:p w14:paraId="091EF50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0x1F</w:t>
            </w:r>
          </w:p>
        </w:tc>
        <w:tc>
          <w:tcPr>
            <w:tcW w:w="3353" w:type="dxa"/>
          </w:tcPr>
          <w:p w14:paraId="34A1AA3C">
            <w:r>
              <w:rPr>
                <w:rFonts w:ascii="Arial" w:hAnsi="Arial" w:eastAsia="Arial"/>
                <w:sz w:val="16"/>
              </w:rPr>
              <w:t>Alipay offline-payment pass-through channel. The App fragments and sends Alipay raw data to the device.</w:t>
            </w:r>
          </w:p>
        </w:tc>
      </w:tr>
      <w:tr w14:paraId="487985C0">
        <w:tc>
          <w:tcPr>
            <w:tcW w:w="1169" w:type="dxa"/>
          </w:tcPr>
          <w:p w14:paraId="0F94752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60B9B73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DATA_TYPE_HISTORY_O2</w:t>
            </w:r>
          </w:p>
        </w:tc>
        <w:tc>
          <w:tcPr>
            <w:tcW w:w="975" w:type="dxa"/>
          </w:tcPr>
          <w:p w14:paraId="0512EFD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40</w:t>
            </w:r>
          </w:p>
        </w:tc>
        <w:tc>
          <w:tcPr>
            <w:tcW w:w="990" w:type="dxa"/>
          </w:tcPr>
          <w:p w14:paraId="008268A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0x28</w:t>
            </w:r>
          </w:p>
        </w:tc>
        <w:tc>
          <w:tcPr>
            <w:tcW w:w="3353" w:type="dxa"/>
          </w:tcPr>
          <w:p w14:paraId="34C00767">
            <w:r>
              <w:rPr>
                <w:rFonts w:ascii="Arial" w:hAnsi="Arial" w:eastAsia="Arial"/>
                <w:sz w:val="16"/>
              </w:rPr>
              <w:t>Historical/automatic SpO2 data used to backfill automatic SpO2 measurement records from the device.</w:t>
            </w:r>
          </w:p>
        </w:tc>
      </w:tr>
      <w:tr w14:paraId="2304C80F">
        <w:tc>
          <w:tcPr>
            <w:tcW w:w="1169" w:type="dxa"/>
          </w:tcPr>
          <w:p w14:paraId="11A402B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07A48D0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DATA_TYPE_HISTORY_HRV</w:t>
            </w:r>
          </w:p>
        </w:tc>
        <w:tc>
          <w:tcPr>
            <w:tcW w:w="975" w:type="dxa"/>
          </w:tcPr>
          <w:p w14:paraId="6E64747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42</w:t>
            </w:r>
          </w:p>
        </w:tc>
        <w:tc>
          <w:tcPr>
            <w:tcW w:w="990" w:type="dxa"/>
          </w:tcPr>
          <w:p w14:paraId="4A64567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0x2A</w:t>
            </w:r>
          </w:p>
        </w:tc>
        <w:tc>
          <w:tcPr>
            <w:tcW w:w="3353" w:type="dxa"/>
          </w:tcPr>
          <w:p w14:paraId="24850A47">
            <w:r>
              <w:rPr>
                <w:rFonts w:ascii="Arial" w:hAnsi="Arial" w:eastAsia="Arial"/>
                <w:sz w:val="16"/>
              </w:rPr>
              <w:t>Historical/automatic HRV data used to backfill HRV or heart-rate-variation-related records from the device.</w:t>
            </w:r>
          </w:p>
        </w:tc>
      </w:tr>
      <w:tr w14:paraId="06FB3004">
        <w:tc>
          <w:tcPr>
            <w:tcW w:w="1169" w:type="dxa"/>
          </w:tcPr>
          <w:p w14:paraId="4AB21DB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1FF0313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DATA_TYPE_GESTURE_CONFIG</w:t>
            </w:r>
          </w:p>
        </w:tc>
        <w:tc>
          <w:tcPr>
            <w:tcW w:w="975" w:type="dxa"/>
          </w:tcPr>
          <w:p w14:paraId="499EE72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44</w:t>
            </w:r>
          </w:p>
        </w:tc>
        <w:tc>
          <w:tcPr>
            <w:tcW w:w="990" w:type="dxa"/>
          </w:tcPr>
          <w:p w14:paraId="028450B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0x2C</w:t>
            </w:r>
          </w:p>
        </w:tc>
        <w:tc>
          <w:tcPr>
            <w:tcW w:w="3353" w:type="dxa"/>
          </w:tcPr>
          <w:p w14:paraId="44F1E4E0">
            <w:r>
              <w:rPr>
                <w:rFonts w:ascii="Arial" w:hAnsi="Arial" w:eastAsia="Arial"/>
                <w:sz w:val="16"/>
              </w:rPr>
              <w:t>Gesture-control configuration; the parameter identifies scenarios such as short video, music, reading, camera, and phone.</w:t>
            </w:r>
          </w:p>
        </w:tc>
      </w:tr>
      <w:tr w14:paraId="13482A8F">
        <w:tc>
          <w:tcPr>
            <w:tcW w:w="1169" w:type="dxa"/>
          </w:tcPr>
          <w:p w14:paraId="6B2FDB5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15B1532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DATA_TYPE_REAL_HRV</w:t>
            </w:r>
          </w:p>
        </w:tc>
        <w:tc>
          <w:tcPr>
            <w:tcW w:w="975" w:type="dxa"/>
          </w:tcPr>
          <w:p w14:paraId="393FC8B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45</w:t>
            </w:r>
          </w:p>
        </w:tc>
        <w:tc>
          <w:tcPr>
            <w:tcW w:w="990" w:type="dxa"/>
          </w:tcPr>
          <w:p w14:paraId="53F7FA6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0x2D</w:t>
            </w:r>
          </w:p>
        </w:tc>
        <w:tc>
          <w:tcPr>
            <w:tcW w:w="3353" w:type="dxa"/>
          </w:tcPr>
          <w:p w14:paraId="457977ED">
            <w:r>
              <w:rPr>
                <w:rFonts w:ascii="Arial" w:hAnsi="Arial" w:eastAsia="Arial"/>
                <w:sz w:val="16"/>
              </w:rPr>
              <w:t>Real-time/manual HRV measurement result.</w:t>
            </w:r>
          </w:p>
        </w:tc>
      </w:tr>
      <w:tr w14:paraId="17E15699">
        <w:tc>
          <w:tcPr>
            <w:tcW w:w="1169" w:type="dxa"/>
          </w:tcPr>
          <w:p w14:paraId="467AA48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40FC3AD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DATA_TYPE_HISTORY_TEMP</w:t>
            </w:r>
          </w:p>
        </w:tc>
        <w:tc>
          <w:tcPr>
            <w:tcW w:w="975" w:type="dxa"/>
          </w:tcPr>
          <w:p w14:paraId="30ABFE2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47</w:t>
            </w:r>
          </w:p>
        </w:tc>
        <w:tc>
          <w:tcPr>
            <w:tcW w:w="990" w:type="dxa"/>
          </w:tcPr>
          <w:p w14:paraId="08824A3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0x2F</w:t>
            </w:r>
          </w:p>
        </w:tc>
        <w:tc>
          <w:tcPr>
            <w:tcW w:w="3353" w:type="dxa"/>
          </w:tcPr>
          <w:p w14:paraId="22BEF41E">
            <w:r>
              <w:rPr>
                <w:rFonts w:ascii="Arial" w:hAnsi="Arial" w:eastAsia="Arial"/>
                <w:sz w:val="16"/>
              </w:rPr>
              <w:t>Historical skin-temperature data, parsed and stored by the project as a temperature list.</w:t>
            </w:r>
          </w:p>
        </w:tc>
      </w:tr>
      <w:tr w14:paraId="38B21391">
        <w:tc>
          <w:tcPr>
            <w:tcW w:w="1169" w:type="dxa"/>
          </w:tcPr>
          <w:p w14:paraId="12730EC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Device -&gt; App</w:t>
            </w:r>
          </w:p>
        </w:tc>
        <w:tc>
          <w:tcPr>
            <w:tcW w:w="3475" w:type="dxa"/>
          </w:tcPr>
          <w:p w14:paraId="7F9FCB5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DATA_TYPE_SET_VALUABLE_ASSISTANT</w:t>
            </w:r>
          </w:p>
        </w:tc>
        <w:tc>
          <w:tcPr>
            <w:tcW w:w="975" w:type="dxa"/>
          </w:tcPr>
          <w:p w14:paraId="0AC9CD6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48</w:t>
            </w:r>
          </w:p>
        </w:tc>
        <w:tc>
          <w:tcPr>
            <w:tcW w:w="990" w:type="dxa"/>
          </w:tcPr>
          <w:p w14:paraId="4DE142B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0x30</w:t>
            </w:r>
          </w:p>
        </w:tc>
        <w:tc>
          <w:tcPr>
            <w:tcW w:w="3353" w:type="dxa"/>
          </w:tcPr>
          <w:p w14:paraId="1532038E">
            <w:r>
              <w:rPr>
                <w:rFonts w:ascii="Arial" w:hAnsi="Arial" w:eastAsia="Arial"/>
                <w:sz w:val="16"/>
              </w:rPr>
              <w:t>Local left/right-hand or wearing-state report/readback used by the project to process wearing-mode status.</w:t>
            </w:r>
          </w:p>
        </w:tc>
      </w:tr>
      <w:tr w14:paraId="0399CB51">
        <w:tc>
          <w:tcPr>
            <w:tcW w:w="1169" w:type="dxa"/>
            <w:shd w:val="clear"/>
            <w:vAlign w:val="top"/>
          </w:tcPr>
          <w:p w14:paraId="7B204842">
            <w:pPr>
              <w:spacing w:before="0" w:after="0" w:line="240" w:lineRule="auto"/>
              <w:rPr>
                <w:rFonts w:hint="eastAsia" w:ascii="仿宋" w:hAnsi="仿宋" w:eastAsia="仿宋" w:cs="仿宋"/>
                <w:sz w:val="21"/>
                <w:szCs w:val="21"/>
                <w:lang w:val="en-US" w:eastAsia="en-US" w:bidi="ar-SA"/>
              </w:rPr>
            </w:pPr>
            <w:r>
              <w:rPr>
                <w:rFonts w:hint="eastAsia" w:ascii="Arial" w:hAnsi="Arial" w:eastAsia="Arial" w:cs="仿宋"/>
                <w:b w:val="0"/>
                <w:sz w:val="21"/>
                <w:szCs w:val="21"/>
              </w:rPr>
              <w:t>Device -&gt; App</w:t>
            </w:r>
          </w:p>
        </w:tc>
        <w:tc>
          <w:tcPr>
            <w:tcW w:w="3475" w:type="dxa"/>
          </w:tcPr>
          <w:p w14:paraId="4187B298">
            <w:pPr>
              <w:pStyle w:val="165"/>
              <w:keepNext w:val="0"/>
              <w:keepLines w:val="0"/>
              <w:widowControl/>
              <w:suppressLineNumbers w:val="0"/>
              <w:rPr>
                <w:rFonts w:hint="eastAsia" w:ascii="Arial" w:hAnsi="Arial" w:eastAsia="Arial" w:cs="仿宋"/>
                <w:b w:val="0"/>
                <w:color w:val="auto"/>
                <w:kern w:val="0"/>
                <w:sz w:val="21"/>
                <w:szCs w:val="21"/>
                <w:lang w:val="en-US" w:eastAsia="en-US" w:bidi="ar-SA"/>
              </w:rPr>
            </w:pPr>
            <w:r>
              <w:rPr>
                <w:rFonts w:hint="eastAsia" w:ascii="Arial" w:hAnsi="Arial" w:eastAsia="Arial" w:cs="仿宋"/>
                <w:b w:val="0"/>
                <w:color w:val="auto"/>
                <w:kern w:val="0"/>
                <w:sz w:val="21"/>
                <w:szCs w:val="21"/>
                <w:lang w:val="en-US" w:eastAsia="en-US" w:bidi="ar-SA"/>
              </w:rPr>
              <w:t>DATA_TYPE_REAL_HRV_METRICS</w:t>
            </w:r>
          </w:p>
          <w:p w14:paraId="718C216B">
            <w:pPr>
              <w:spacing w:before="0" w:after="0" w:line="240" w:lineRule="auto"/>
              <w:rPr>
                <w:rFonts w:hint="eastAsia" w:ascii="Arial" w:hAnsi="Arial" w:eastAsia="Arial" w:cs="仿宋"/>
                <w:b w:val="0"/>
                <w:sz w:val="21"/>
                <w:szCs w:val="21"/>
              </w:rPr>
            </w:pPr>
          </w:p>
        </w:tc>
        <w:tc>
          <w:tcPr>
            <w:tcW w:w="975" w:type="dxa"/>
          </w:tcPr>
          <w:p w14:paraId="29A2194C">
            <w:pPr>
              <w:spacing w:before="0" w:after="0" w:line="240" w:lineRule="auto"/>
              <w:rPr>
                <w:rFonts w:hint="eastAsia" w:ascii="Arial" w:hAnsi="Arial" w:eastAsia="Arial" w:cs="仿宋"/>
                <w:b w:val="0"/>
                <w:sz w:val="21"/>
                <w:szCs w:val="21"/>
              </w:rPr>
            </w:pPr>
          </w:p>
          <w:p w14:paraId="2275509A">
            <w:pPr>
              <w:bidi w:val="0"/>
              <w:jc w:val="left"/>
              <w:rPr>
                <w:rFonts w:hint="default" w:ascii="Arial" w:hAnsi="Arial" w:eastAsia="SimSun" w:cstheme="minorBidi"/>
                <w:sz w:val="22"/>
                <w:szCs w:val="22"/>
                <w:lang w:val="en-US" w:eastAsia="zh-CN" w:bidi="ar-SA"/>
              </w:rPr>
            </w:pPr>
            <w:r>
              <w:rPr>
                <w:rFonts w:hint="eastAsia" w:eastAsia="SimSun" w:cstheme="minorBidi"/>
                <w:sz w:val="22"/>
                <w:szCs w:val="22"/>
                <w:lang w:val="en-US" w:eastAsia="zh-CN" w:bidi="ar-SA"/>
              </w:rPr>
              <w:t>60</w:t>
            </w:r>
          </w:p>
        </w:tc>
        <w:tc>
          <w:tcPr>
            <w:tcW w:w="990" w:type="dxa"/>
          </w:tcPr>
          <w:p w14:paraId="7E6B4B3A">
            <w:pPr>
              <w:spacing w:before="0" w:after="0" w:line="240" w:lineRule="auto"/>
              <w:rPr>
                <w:rFonts w:hint="eastAsia" w:ascii="Arial" w:hAnsi="Arial" w:eastAsia="SimSun" w:cs="仿宋"/>
                <w:b w:val="0"/>
                <w:sz w:val="21"/>
                <w:szCs w:val="21"/>
                <w:lang w:val="en-US" w:eastAsia="zh-CN"/>
              </w:rPr>
            </w:pPr>
            <w:r>
              <w:rPr>
                <w:rFonts w:hint="eastAsia" w:ascii="Arial" w:hAnsi="Arial" w:eastAsia="Arial" w:cs="仿宋"/>
                <w:b w:val="0"/>
                <w:sz w:val="21"/>
                <w:szCs w:val="21"/>
              </w:rPr>
              <w:t>0x3</w:t>
            </w:r>
            <w:r>
              <w:rPr>
                <w:rFonts w:hint="eastAsia" w:eastAsia="SimSun" w:cs="仿宋"/>
                <w:b w:val="0"/>
                <w:sz w:val="21"/>
                <w:szCs w:val="21"/>
                <w:lang w:val="en-US" w:eastAsia="zh-CN"/>
              </w:rPr>
              <w:t>C</w:t>
            </w:r>
          </w:p>
        </w:tc>
        <w:tc>
          <w:tcPr>
            <w:tcW w:w="3353" w:type="dxa"/>
          </w:tcPr>
          <w:p w14:paraId="1DA32E16">
            <w:pPr>
              <w:rPr>
                <w:rFonts w:ascii="Arial" w:hAnsi="Arial" w:eastAsia="Arial"/>
                <w:sz w:val="16"/>
              </w:rPr>
            </w:pPr>
            <w:r>
              <w:rPr>
                <w:rFonts w:hint="eastAsia" w:ascii="Arial" w:hAnsi="Arial" w:eastAsia="Arial"/>
                <w:sz w:val="16"/>
              </w:rPr>
              <w:t>active HRV real-time result</w:t>
            </w:r>
          </w:p>
        </w:tc>
      </w:tr>
      <w:tr w14:paraId="625746D1">
        <w:tc>
          <w:tcPr>
            <w:tcW w:w="1169" w:type="dxa"/>
            <w:shd w:val="clear"/>
            <w:vAlign w:val="top"/>
          </w:tcPr>
          <w:p w14:paraId="26C57E52">
            <w:pPr>
              <w:spacing w:before="0" w:after="0" w:line="240" w:lineRule="auto"/>
              <w:rPr>
                <w:rFonts w:hint="eastAsia" w:ascii="仿宋" w:hAnsi="仿宋" w:eastAsia="仿宋" w:cs="仿宋"/>
                <w:sz w:val="21"/>
                <w:szCs w:val="21"/>
                <w:lang w:val="en-US" w:eastAsia="en-US" w:bidi="ar-SA"/>
              </w:rPr>
            </w:pPr>
            <w:r>
              <w:rPr>
                <w:rFonts w:hint="eastAsia" w:ascii="Arial" w:hAnsi="Arial" w:eastAsia="Arial" w:cs="仿宋"/>
                <w:b w:val="0"/>
                <w:sz w:val="21"/>
                <w:szCs w:val="21"/>
              </w:rPr>
              <w:t>Device -&gt; App</w:t>
            </w:r>
          </w:p>
        </w:tc>
        <w:tc>
          <w:tcPr>
            <w:tcW w:w="3475" w:type="dxa"/>
          </w:tcPr>
          <w:p w14:paraId="5866A8ED">
            <w:pPr>
              <w:spacing w:before="0" w:after="0" w:line="240" w:lineRule="auto"/>
              <w:rPr>
                <w:rFonts w:hint="eastAsia" w:ascii="Arial" w:hAnsi="Arial" w:eastAsia="Arial" w:cs="仿宋"/>
                <w:b w:val="0"/>
                <w:sz w:val="21"/>
                <w:szCs w:val="21"/>
              </w:rPr>
            </w:pPr>
            <w:r>
              <w:rPr>
                <w:rFonts w:hint="eastAsia" w:ascii="Arial" w:hAnsi="Arial" w:eastAsia="Arial" w:cs="仿宋"/>
                <w:b w:val="0"/>
                <w:color w:val="auto"/>
                <w:kern w:val="0"/>
                <w:sz w:val="21"/>
                <w:szCs w:val="21"/>
                <w:lang w:val="en-US" w:eastAsia="zh-CN" w:bidi="ar-SA"/>
              </w:rPr>
              <w:t>DATA_TYPE_HISTORY_HRV_METRICS</w:t>
            </w:r>
          </w:p>
        </w:tc>
        <w:tc>
          <w:tcPr>
            <w:tcW w:w="975" w:type="dxa"/>
          </w:tcPr>
          <w:p w14:paraId="116A78D7">
            <w:pPr>
              <w:spacing w:before="0" w:after="0" w:line="240" w:lineRule="auto"/>
              <w:rPr>
                <w:rFonts w:hint="default" w:ascii="Arial" w:hAnsi="Arial" w:eastAsia="SimSun" w:cs="仿宋"/>
                <w:b w:val="0"/>
                <w:sz w:val="21"/>
                <w:szCs w:val="21"/>
                <w:lang w:val="en-US" w:eastAsia="zh-CN"/>
              </w:rPr>
            </w:pPr>
            <w:r>
              <w:rPr>
                <w:rFonts w:hint="eastAsia" w:eastAsia="SimSun" w:cs="仿宋"/>
                <w:b w:val="0"/>
                <w:sz w:val="21"/>
                <w:szCs w:val="21"/>
                <w:lang w:val="en-US" w:eastAsia="zh-CN"/>
              </w:rPr>
              <w:t>61</w:t>
            </w:r>
          </w:p>
        </w:tc>
        <w:tc>
          <w:tcPr>
            <w:tcW w:w="990" w:type="dxa"/>
          </w:tcPr>
          <w:p w14:paraId="6B073FE3">
            <w:pPr>
              <w:spacing w:before="0" w:after="0" w:line="240" w:lineRule="auto"/>
              <w:rPr>
                <w:rFonts w:hint="eastAsia" w:ascii="Arial" w:hAnsi="Arial" w:eastAsia="SimSun" w:cs="仿宋"/>
                <w:b w:val="0"/>
                <w:sz w:val="21"/>
                <w:szCs w:val="21"/>
                <w:lang w:val="en-US" w:eastAsia="zh-CN"/>
              </w:rPr>
            </w:pPr>
            <w:r>
              <w:rPr>
                <w:rFonts w:hint="eastAsia" w:ascii="Arial" w:hAnsi="Arial" w:eastAsia="Arial" w:cs="仿宋"/>
                <w:b w:val="0"/>
                <w:sz w:val="21"/>
                <w:szCs w:val="21"/>
              </w:rPr>
              <w:t>0x3</w:t>
            </w:r>
            <w:r>
              <w:rPr>
                <w:rFonts w:hint="eastAsia" w:eastAsia="SimSun" w:cs="仿宋"/>
                <w:b w:val="0"/>
                <w:sz w:val="21"/>
                <w:szCs w:val="21"/>
                <w:lang w:val="en-US" w:eastAsia="zh-CN"/>
              </w:rPr>
              <w:t>D</w:t>
            </w:r>
          </w:p>
        </w:tc>
        <w:tc>
          <w:tcPr>
            <w:tcW w:w="3353" w:type="dxa"/>
          </w:tcPr>
          <w:p w14:paraId="7DB4D7F8">
            <w:pPr>
              <w:rPr>
                <w:rFonts w:ascii="Arial" w:hAnsi="Arial" w:eastAsia="Arial"/>
                <w:sz w:val="16"/>
              </w:rPr>
            </w:pPr>
            <w:r>
              <w:rPr>
                <w:rFonts w:hint="eastAsia" w:ascii="Arial" w:hAnsi="Arial" w:eastAsia="Arial"/>
                <w:sz w:val="16"/>
              </w:rPr>
              <w:t>automatic RRI-HRv history</w:t>
            </w:r>
          </w:p>
        </w:tc>
      </w:tr>
      <w:tr w14:paraId="026307EB">
        <w:tc>
          <w:tcPr>
            <w:tcW w:w="1169" w:type="dxa"/>
            <w:shd w:val="clear"/>
            <w:vAlign w:val="top"/>
          </w:tcPr>
          <w:p w14:paraId="3BFE5C78">
            <w:pPr>
              <w:spacing w:before="0" w:after="0" w:line="240" w:lineRule="auto"/>
              <w:rPr>
                <w:rFonts w:hint="eastAsia" w:ascii="仿宋" w:hAnsi="仿宋" w:eastAsia="仿宋" w:cs="仿宋"/>
                <w:sz w:val="21"/>
                <w:szCs w:val="21"/>
                <w:lang w:val="en-US" w:eastAsia="en-US" w:bidi="ar-SA"/>
              </w:rPr>
            </w:pPr>
            <w:r>
              <w:rPr>
                <w:rFonts w:hint="eastAsia" w:ascii="Arial" w:hAnsi="Arial" w:eastAsia="Arial" w:cs="仿宋"/>
                <w:b w:val="0"/>
                <w:sz w:val="21"/>
                <w:szCs w:val="21"/>
              </w:rPr>
              <w:t>Device -&gt; App</w:t>
            </w:r>
          </w:p>
        </w:tc>
        <w:tc>
          <w:tcPr>
            <w:tcW w:w="3475" w:type="dxa"/>
          </w:tcPr>
          <w:p w14:paraId="04D023C5">
            <w:pPr>
              <w:pStyle w:val="30"/>
              <w:keepNext w:val="0"/>
              <w:keepLines w:val="0"/>
              <w:widowControl/>
              <w:suppressLineNumbers w:val="0"/>
              <w:shd w:val="clear" w:fill="FFFFFF"/>
              <w:spacing w:before="0" w:beforeAutospacing="0" w:after="0" w:afterAutospacing="0"/>
              <w:ind w:left="0" w:right="0"/>
              <w:jc w:val="left"/>
            </w:pPr>
            <w:r>
              <w:rPr>
                <w:rFonts w:hint="eastAsia" w:ascii="Arial" w:hAnsi="Arial" w:eastAsia="Arial" w:cs="仿宋"/>
                <w:b w:val="0"/>
                <w:color w:val="auto"/>
                <w:kern w:val="0"/>
                <w:sz w:val="21"/>
                <w:szCs w:val="21"/>
                <w:lang w:val="en-US" w:eastAsia="zh-CN" w:bidi="ar-SA"/>
              </w:rPr>
              <w:t>DATA_TYPE_REA</w:t>
            </w:r>
            <w:r>
              <w:rPr>
                <w:rFonts w:hint="eastAsia" w:ascii="Arial" w:hAnsi="Arial" w:eastAsia="Arial" w:cs="仿宋"/>
                <w:b w:val="0"/>
                <w:color w:val="auto"/>
                <w:kern w:val="0"/>
                <w:sz w:val="21"/>
                <w:szCs w:val="21"/>
                <w:lang w:val="en-US" w:eastAsia="zh-CN" w:bidi="ar-SA"/>
              </w:rPr>
              <w:t>L_RRI_HRV</w:t>
            </w:r>
          </w:p>
          <w:p w14:paraId="50D4413A">
            <w:pPr>
              <w:spacing w:before="0" w:after="0" w:line="240" w:lineRule="auto"/>
              <w:rPr>
                <w:rFonts w:hint="eastAsia" w:ascii="Arial" w:hAnsi="Arial" w:eastAsia="Arial" w:cs="仿宋"/>
                <w:b w:val="0"/>
                <w:sz w:val="21"/>
                <w:szCs w:val="21"/>
              </w:rPr>
            </w:pPr>
          </w:p>
        </w:tc>
        <w:tc>
          <w:tcPr>
            <w:tcW w:w="975" w:type="dxa"/>
          </w:tcPr>
          <w:p w14:paraId="22E8DB06">
            <w:pPr>
              <w:spacing w:before="0" w:after="0" w:line="240" w:lineRule="auto"/>
              <w:rPr>
                <w:rFonts w:hint="default" w:ascii="Arial" w:hAnsi="Arial" w:eastAsia="SimSun" w:cs="仿宋"/>
                <w:b w:val="0"/>
                <w:sz w:val="21"/>
                <w:szCs w:val="21"/>
                <w:lang w:val="en-US" w:eastAsia="zh-CN"/>
              </w:rPr>
            </w:pPr>
            <w:r>
              <w:rPr>
                <w:rFonts w:hint="eastAsia" w:eastAsia="SimSun" w:cs="仿宋"/>
                <w:b w:val="0"/>
                <w:sz w:val="21"/>
                <w:szCs w:val="21"/>
                <w:lang w:val="en-US" w:eastAsia="zh-CN"/>
              </w:rPr>
              <w:t>62</w:t>
            </w:r>
          </w:p>
        </w:tc>
        <w:tc>
          <w:tcPr>
            <w:tcW w:w="990" w:type="dxa"/>
          </w:tcPr>
          <w:p w14:paraId="142E389D">
            <w:pPr>
              <w:spacing w:before="0" w:after="0" w:line="240" w:lineRule="auto"/>
              <w:rPr>
                <w:rFonts w:hint="eastAsia" w:ascii="Arial" w:hAnsi="Arial" w:eastAsia="SimSun" w:cs="仿宋"/>
                <w:b w:val="0"/>
                <w:sz w:val="21"/>
                <w:szCs w:val="21"/>
                <w:lang w:val="en-US" w:eastAsia="zh-CN"/>
              </w:rPr>
            </w:pPr>
            <w:r>
              <w:rPr>
                <w:rFonts w:hint="eastAsia" w:ascii="Arial" w:hAnsi="Arial" w:eastAsia="Arial" w:cs="仿宋"/>
                <w:b w:val="0"/>
                <w:sz w:val="21"/>
                <w:szCs w:val="21"/>
              </w:rPr>
              <w:t>0x3</w:t>
            </w:r>
            <w:r>
              <w:rPr>
                <w:rFonts w:hint="eastAsia" w:eastAsia="SimSun" w:cs="仿宋"/>
                <w:b w:val="0"/>
                <w:sz w:val="21"/>
                <w:szCs w:val="21"/>
                <w:lang w:val="en-US" w:eastAsia="zh-CN"/>
              </w:rPr>
              <w:t>E</w:t>
            </w:r>
          </w:p>
        </w:tc>
        <w:tc>
          <w:tcPr>
            <w:tcW w:w="3353" w:type="dxa"/>
          </w:tcPr>
          <w:p w14:paraId="22909971">
            <w:pPr>
              <w:rPr>
                <w:rFonts w:ascii="Arial" w:hAnsi="Arial" w:eastAsia="Arial"/>
                <w:sz w:val="16"/>
              </w:rPr>
            </w:pPr>
            <w:r>
              <w:rPr>
                <w:rFonts w:hint="eastAsia" w:ascii="Arial" w:hAnsi="Arial" w:eastAsia="Arial"/>
                <w:sz w:val="16"/>
              </w:rPr>
              <w:t>APP command only: start/stop active</w:t>
            </w:r>
          </w:p>
        </w:tc>
      </w:tr>
      <w:tr w14:paraId="1041D244">
        <w:tc>
          <w:tcPr>
            <w:tcW w:w="1169" w:type="dxa"/>
          </w:tcPr>
          <w:p w14:paraId="4267F58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25C6B21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DATA_TYPE_USERINFO</w:t>
            </w:r>
          </w:p>
        </w:tc>
        <w:tc>
          <w:tcPr>
            <w:tcW w:w="975" w:type="dxa"/>
          </w:tcPr>
          <w:p w14:paraId="775223B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102</w:t>
            </w:r>
          </w:p>
        </w:tc>
        <w:tc>
          <w:tcPr>
            <w:tcW w:w="990" w:type="dxa"/>
          </w:tcPr>
          <w:p w14:paraId="673CCD6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0x66</w:t>
            </w:r>
          </w:p>
        </w:tc>
        <w:tc>
          <w:tcPr>
            <w:tcW w:w="3353" w:type="dxa"/>
          </w:tcPr>
          <w:p w14:paraId="47BE818D">
            <w:r>
              <w:rPr>
                <w:rFonts w:ascii="Arial" w:hAnsi="Arial" w:eastAsia="Arial"/>
                <w:sz w:val="16"/>
              </w:rPr>
              <w:t>User-information synchronization/request, including user ID, sex, age, height, weight, wearing hand, etc.</w:t>
            </w:r>
          </w:p>
        </w:tc>
      </w:tr>
      <w:tr w14:paraId="5D8AA995">
        <w:tc>
          <w:tcPr>
            <w:tcW w:w="1169" w:type="dxa"/>
          </w:tcPr>
          <w:p w14:paraId="1C7E4A3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3EFF480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DATA_TYPE_LANGUAGE_SETTING</w:t>
            </w:r>
          </w:p>
        </w:tc>
        <w:tc>
          <w:tcPr>
            <w:tcW w:w="975" w:type="dxa"/>
          </w:tcPr>
          <w:p w14:paraId="01D42B8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103</w:t>
            </w:r>
          </w:p>
        </w:tc>
        <w:tc>
          <w:tcPr>
            <w:tcW w:w="990" w:type="dxa"/>
          </w:tcPr>
          <w:p w14:paraId="2C50951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0x67</w:t>
            </w:r>
          </w:p>
        </w:tc>
        <w:tc>
          <w:tcPr>
            <w:tcW w:w="3353" w:type="dxa"/>
          </w:tcPr>
          <w:p w14:paraId="5F00178E">
            <w:r>
              <w:rPr>
                <w:rFonts w:ascii="Arial" w:hAnsi="Arial" w:eastAsia="Arial"/>
                <w:sz w:val="16"/>
              </w:rPr>
              <w:t>Device language setting. The App sends a language enumeration value to switch the device language.</w:t>
            </w:r>
          </w:p>
        </w:tc>
      </w:tr>
      <w:tr w14:paraId="0B6953BB">
        <w:tc>
          <w:tcPr>
            <w:tcW w:w="1169" w:type="dxa"/>
          </w:tcPr>
          <w:p w14:paraId="59BC13A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2360E75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DATA_TYPE_TIME</w:t>
            </w:r>
          </w:p>
        </w:tc>
        <w:tc>
          <w:tcPr>
            <w:tcW w:w="975" w:type="dxa"/>
          </w:tcPr>
          <w:p w14:paraId="2D7FA6D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104</w:t>
            </w:r>
          </w:p>
        </w:tc>
        <w:tc>
          <w:tcPr>
            <w:tcW w:w="990" w:type="dxa"/>
          </w:tcPr>
          <w:p w14:paraId="557AFCA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0x68</w:t>
            </w:r>
          </w:p>
        </w:tc>
        <w:tc>
          <w:tcPr>
            <w:tcW w:w="3353" w:type="dxa"/>
          </w:tcPr>
          <w:p w14:paraId="78E969B6">
            <w:r>
              <w:rPr>
                <w:rFonts w:ascii="Arial" w:hAnsi="Arial" w:eastAsia="Arial"/>
                <w:sz w:val="16"/>
              </w:rPr>
              <w:t>Time synchronization/settings containing Unix timestamp, time-zone offset, 12/24-hour format, and month-day/day-month format.</w:t>
            </w:r>
          </w:p>
        </w:tc>
      </w:tr>
      <w:tr w14:paraId="1DA075D1">
        <w:tc>
          <w:tcPr>
            <w:tcW w:w="1169" w:type="dxa"/>
          </w:tcPr>
          <w:p w14:paraId="3B586BF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6097FF6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DATA_TYPE_WEATHER</w:t>
            </w:r>
          </w:p>
        </w:tc>
        <w:tc>
          <w:tcPr>
            <w:tcW w:w="975" w:type="dxa"/>
          </w:tcPr>
          <w:p w14:paraId="222A465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105</w:t>
            </w:r>
          </w:p>
        </w:tc>
        <w:tc>
          <w:tcPr>
            <w:tcW w:w="990" w:type="dxa"/>
          </w:tcPr>
          <w:p w14:paraId="18A5BA0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0x69</w:t>
            </w:r>
          </w:p>
        </w:tc>
        <w:tc>
          <w:tcPr>
            <w:tcW w:w="3353" w:type="dxa"/>
          </w:tcPr>
          <w:p w14:paraId="40EA7BFB">
            <w:r>
              <w:rPr>
                <w:rFonts w:ascii="Arial" w:hAnsi="Arial" w:eastAsia="Arial"/>
                <w:sz w:val="16"/>
              </w:rPr>
              <w:t>Legacy weather synchronization data, usually containing weather type, temperature, PM, and other fields for multiple future days.</w:t>
            </w:r>
          </w:p>
        </w:tc>
      </w:tr>
      <w:tr w14:paraId="2C96783E">
        <w:tc>
          <w:tcPr>
            <w:tcW w:w="1169" w:type="dxa"/>
          </w:tcPr>
          <w:p w14:paraId="38A83DC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081C31B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DATA_TYPE_ALARM</w:t>
            </w:r>
          </w:p>
        </w:tc>
        <w:tc>
          <w:tcPr>
            <w:tcW w:w="975" w:type="dxa"/>
          </w:tcPr>
          <w:p w14:paraId="3EF2116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106</w:t>
            </w:r>
          </w:p>
        </w:tc>
        <w:tc>
          <w:tcPr>
            <w:tcW w:w="990" w:type="dxa"/>
          </w:tcPr>
          <w:p w14:paraId="4D8A5C0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0x6A</w:t>
            </w:r>
          </w:p>
        </w:tc>
        <w:tc>
          <w:tcPr>
            <w:tcW w:w="3353" w:type="dxa"/>
          </w:tcPr>
          <w:p w14:paraId="67A2D0E9">
            <w:r>
              <w:rPr>
                <w:rFonts w:ascii="Arial" w:hAnsi="Arial" w:eastAsia="Arial"/>
                <w:sz w:val="16"/>
              </w:rPr>
              <w:t>Legacy alarm setting/request/readback, including alarm count, repeat rule, hour/minute, switch state, etc.</w:t>
            </w:r>
          </w:p>
        </w:tc>
      </w:tr>
      <w:tr w14:paraId="6509A3D6">
        <w:tc>
          <w:tcPr>
            <w:tcW w:w="1169" w:type="dxa"/>
          </w:tcPr>
          <w:p w14:paraId="6298A2A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45EB8D7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DATA_TYPE_MESSAGE_NOTICE</w:t>
            </w:r>
          </w:p>
        </w:tc>
        <w:tc>
          <w:tcPr>
            <w:tcW w:w="975" w:type="dxa"/>
          </w:tcPr>
          <w:p w14:paraId="5C78844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107</w:t>
            </w:r>
          </w:p>
        </w:tc>
        <w:tc>
          <w:tcPr>
            <w:tcW w:w="990" w:type="dxa"/>
          </w:tcPr>
          <w:p w14:paraId="5F22806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0x6B</w:t>
            </w:r>
          </w:p>
        </w:tc>
        <w:tc>
          <w:tcPr>
            <w:tcW w:w="3353" w:type="dxa"/>
          </w:tcPr>
          <w:p w14:paraId="16EB21D3">
            <w:r>
              <w:rPr>
                <w:rFonts w:ascii="Arial" w:hAnsi="Arial" w:eastAsia="Arial"/>
                <w:sz w:val="16"/>
              </w:rPr>
              <w:t>Notification-reminder setting/readback used for device message-notification switches.</w:t>
            </w:r>
          </w:p>
        </w:tc>
      </w:tr>
      <w:tr w14:paraId="3EE21EB0">
        <w:tc>
          <w:tcPr>
            <w:tcW w:w="1169" w:type="dxa"/>
          </w:tcPr>
          <w:p w14:paraId="708DD38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36CF082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DATA_TYPE_APP_CLOSE</w:t>
            </w:r>
          </w:p>
        </w:tc>
        <w:tc>
          <w:tcPr>
            <w:tcW w:w="975" w:type="dxa"/>
          </w:tcPr>
          <w:p w14:paraId="793991A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108</w:t>
            </w:r>
          </w:p>
        </w:tc>
        <w:tc>
          <w:tcPr>
            <w:tcW w:w="990" w:type="dxa"/>
          </w:tcPr>
          <w:p w14:paraId="6F478B8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0x6C</w:t>
            </w:r>
          </w:p>
        </w:tc>
        <w:tc>
          <w:tcPr>
            <w:tcW w:w="3353" w:type="dxa"/>
          </w:tcPr>
          <w:p w14:paraId="09A2B98E">
            <w:r>
              <w:rPr>
                <w:rFonts w:ascii="Arial" w:hAnsi="Arial" w:eastAsia="Arial"/>
                <w:sz w:val="16"/>
              </w:rPr>
              <w:t>App-exit notification. When the App is terminated/exits, it notifies the device to enter the corresponding power-saving/disconnection strategy.</w:t>
            </w:r>
          </w:p>
        </w:tc>
      </w:tr>
      <w:tr w14:paraId="453E04EF">
        <w:trPr>
          <w:trHeight w:val="217" w:hRule="atLeast"/>
        </w:trPr>
        <w:tc>
          <w:tcPr>
            <w:tcW w:w="1169" w:type="dxa"/>
          </w:tcPr>
          <w:p w14:paraId="20CA882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79346B3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DATA_TYPE_SET_DATA_SWITCH</w:t>
            </w:r>
          </w:p>
        </w:tc>
        <w:tc>
          <w:tcPr>
            <w:tcW w:w="975" w:type="dxa"/>
          </w:tcPr>
          <w:p w14:paraId="392FFB7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109</w:t>
            </w:r>
          </w:p>
        </w:tc>
        <w:tc>
          <w:tcPr>
            <w:tcW w:w="990" w:type="dxa"/>
          </w:tcPr>
          <w:p w14:paraId="40ACAD2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0x6D</w:t>
            </w:r>
          </w:p>
        </w:tc>
        <w:tc>
          <w:tcPr>
            <w:tcW w:w="3353" w:type="dxa"/>
          </w:tcPr>
          <w:p w14:paraId="37B5E416">
            <w:r>
              <w:rPr>
                <w:rFonts w:ascii="Arial" w:hAnsi="Arial" w:eastAsia="Arial"/>
                <w:sz w:val="16"/>
              </w:rPr>
              <w:t>Master device data-reporting switch. Enabled in foreground and disabled in background/exit; affects whether the device actively uploads sensor data.</w:t>
            </w:r>
          </w:p>
        </w:tc>
      </w:tr>
      <w:tr w14:paraId="41531535">
        <w:tc>
          <w:tcPr>
            <w:tcW w:w="1169" w:type="dxa"/>
          </w:tcPr>
          <w:p w14:paraId="546A448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49662F6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DATA_TYPE_APP_SYNC</w:t>
            </w:r>
          </w:p>
        </w:tc>
        <w:tc>
          <w:tcPr>
            <w:tcW w:w="975" w:type="dxa"/>
          </w:tcPr>
          <w:p w14:paraId="3D3B361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110</w:t>
            </w:r>
          </w:p>
        </w:tc>
        <w:tc>
          <w:tcPr>
            <w:tcW w:w="990" w:type="dxa"/>
          </w:tcPr>
          <w:p w14:paraId="0F45EB4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0x6E</w:t>
            </w:r>
          </w:p>
        </w:tc>
        <w:tc>
          <w:tcPr>
            <w:tcW w:w="3353" w:type="dxa"/>
          </w:tcPr>
          <w:p w14:paraId="354CF732">
            <w:r>
              <w:rPr>
                <w:rFonts w:ascii="Arial" w:hAnsi="Arial" w:eastAsia="Arial"/>
                <w:sz w:val="16"/>
              </w:rPr>
              <w:t>App mixed-synchronization command that can carry multiple child commands such as user information, targets, language, time, data switch, and pairing completion.</w:t>
            </w:r>
          </w:p>
        </w:tc>
      </w:tr>
      <w:tr w14:paraId="7F299D7A">
        <w:tc>
          <w:tcPr>
            <w:tcW w:w="1169" w:type="dxa"/>
          </w:tcPr>
          <w:p w14:paraId="2B4C2D4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33D7FEE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DATA_TYPE_SET_TARGET</w:t>
            </w:r>
          </w:p>
        </w:tc>
        <w:tc>
          <w:tcPr>
            <w:tcW w:w="975" w:type="dxa"/>
          </w:tcPr>
          <w:p w14:paraId="20483B3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111</w:t>
            </w:r>
          </w:p>
        </w:tc>
        <w:tc>
          <w:tcPr>
            <w:tcW w:w="990" w:type="dxa"/>
          </w:tcPr>
          <w:p w14:paraId="19F6076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0x6F</w:t>
            </w:r>
          </w:p>
        </w:tc>
        <w:tc>
          <w:tcPr>
            <w:tcW w:w="3353" w:type="dxa"/>
          </w:tcPr>
          <w:p w14:paraId="4BEA5445">
            <w:r>
              <w:rPr>
                <w:rFonts w:ascii="Arial" w:hAnsi="Arial" w:eastAsia="Arial"/>
                <w:sz w:val="16"/>
              </w:rPr>
              <w:t>Target-value synchronization/request containing step, distance, calorie, sleep, and activity-duration targets.</w:t>
            </w:r>
          </w:p>
        </w:tc>
      </w:tr>
      <w:tr w14:paraId="5935D9DE">
        <w:tc>
          <w:tcPr>
            <w:tcW w:w="1169" w:type="dxa"/>
          </w:tcPr>
          <w:p w14:paraId="2B3AB79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6AD4F94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DATA_TYPE_OPEN_BLE_PAIR</w:t>
            </w:r>
          </w:p>
        </w:tc>
        <w:tc>
          <w:tcPr>
            <w:tcW w:w="975" w:type="dxa"/>
          </w:tcPr>
          <w:p w14:paraId="0E84412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112</w:t>
            </w:r>
          </w:p>
        </w:tc>
        <w:tc>
          <w:tcPr>
            <w:tcW w:w="990" w:type="dxa"/>
          </w:tcPr>
          <w:p w14:paraId="0147020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0x70</w:t>
            </w:r>
          </w:p>
        </w:tc>
        <w:tc>
          <w:tcPr>
            <w:tcW w:w="3353" w:type="dxa"/>
          </w:tcPr>
          <w:p w14:paraId="5210ABDB">
            <w:r>
              <w:rPr>
                <w:rFonts w:ascii="Arial" w:hAnsi="Arial" w:eastAsia="Arial"/>
                <w:sz w:val="16"/>
              </w:rPr>
              <w:t>System Bluetooth pairing switch. When enabled, the device can perform system pairing to support messages, calls, and similar capabilities.</w:t>
            </w:r>
          </w:p>
        </w:tc>
      </w:tr>
      <w:tr w14:paraId="2C7C21D8">
        <w:tc>
          <w:tcPr>
            <w:tcW w:w="1169" w:type="dxa"/>
          </w:tcPr>
          <w:p w14:paraId="10D83BC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636C322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DATA_TYPE_MUSIC_CONTENT</w:t>
            </w:r>
          </w:p>
        </w:tc>
        <w:tc>
          <w:tcPr>
            <w:tcW w:w="975" w:type="dxa"/>
          </w:tcPr>
          <w:p w14:paraId="099C665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113</w:t>
            </w:r>
          </w:p>
        </w:tc>
        <w:tc>
          <w:tcPr>
            <w:tcW w:w="990" w:type="dxa"/>
          </w:tcPr>
          <w:p w14:paraId="383595B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0x71</w:t>
            </w:r>
          </w:p>
        </w:tc>
        <w:tc>
          <w:tcPr>
            <w:tcW w:w="3353" w:type="dxa"/>
          </w:tcPr>
          <w:p w14:paraId="47E92584">
            <w:r>
              <w:rPr>
                <w:rFonts w:ascii="Arial" w:hAnsi="Arial" w:eastAsia="Arial"/>
                <w:sz w:val="16"/>
              </w:rPr>
              <w:t>Music content/status synchronization used with music playback control to display track or playback state.</w:t>
            </w:r>
          </w:p>
        </w:tc>
      </w:tr>
      <w:tr w14:paraId="130FEB68">
        <w:tc>
          <w:tcPr>
            <w:tcW w:w="1169" w:type="dxa"/>
          </w:tcPr>
          <w:p w14:paraId="76FB8A2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3163810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DATA_TYPE_SITTING_REMIND</w:t>
            </w:r>
          </w:p>
        </w:tc>
        <w:tc>
          <w:tcPr>
            <w:tcW w:w="975" w:type="dxa"/>
          </w:tcPr>
          <w:p w14:paraId="4FFC8BD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114</w:t>
            </w:r>
          </w:p>
        </w:tc>
        <w:tc>
          <w:tcPr>
            <w:tcW w:w="990" w:type="dxa"/>
          </w:tcPr>
          <w:p w14:paraId="0926F41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0x72</w:t>
            </w:r>
          </w:p>
        </w:tc>
        <w:tc>
          <w:tcPr>
            <w:tcW w:w="3353" w:type="dxa"/>
          </w:tcPr>
          <w:p w14:paraId="52612E59">
            <w:r>
              <w:rPr>
                <w:rFonts w:ascii="Arial" w:hAnsi="Arial" w:eastAsia="Arial"/>
                <w:sz w:val="16"/>
              </w:rPr>
              <w:t>Sedentary-reminder setting/request/readback containing switch, lunch-break switch, repeat days, and start/end time.</w:t>
            </w:r>
          </w:p>
        </w:tc>
      </w:tr>
      <w:tr w14:paraId="24C7B7E5">
        <w:tc>
          <w:tcPr>
            <w:tcW w:w="1169" w:type="dxa"/>
          </w:tcPr>
          <w:p w14:paraId="409EEFB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61BFAAD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DATA_TYPE_FORGET_DISTURB</w:t>
            </w:r>
          </w:p>
        </w:tc>
        <w:tc>
          <w:tcPr>
            <w:tcW w:w="975" w:type="dxa"/>
          </w:tcPr>
          <w:p w14:paraId="4297369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115</w:t>
            </w:r>
          </w:p>
        </w:tc>
        <w:tc>
          <w:tcPr>
            <w:tcW w:w="990" w:type="dxa"/>
          </w:tcPr>
          <w:p w14:paraId="3B489DF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0x73</w:t>
            </w:r>
          </w:p>
        </w:tc>
        <w:tc>
          <w:tcPr>
            <w:tcW w:w="3353" w:type="dxa"/>
          </w:tcPr>
          <w:p w14:paraId="0AE19677">
            <w:r>
              <w:rPr>
                <w:rFonts w:ascii="Arial" w:hAnsi="Arial" w:eastAsia="Arial"/>
                <w:sz w:val="16"/>
              </w:rPr>
              <w:t>Do Not Disturb period setting/request/readback containing a master switch and one or more DND time ranges.</w:t>
            </w:r>
          </w:p>
        </w:tc>
      </w:tr>
      <w:tr w14:paraId="6C90334A">
        <w:tc>
          <w:tcPr>
            <w:tcW w:w="1169" w:type="dxa"/>
          </w:tcPr>
          <w:p w14:paraId="7A1C373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392D412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DATA_TYPE_PHOTOGRAPH_ONOFF</w:t>
            </w:r>
          </w:p>
        </w:tc>
        <w:tc>
          <w:tcPr>
            <w:tcW w:w="975" w:type="dxa"/>
          </w:tcPr>
          <w:p w14:paraId="269D547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116</w:t>
            </w:r>
          </w:p>
        </w:tc>
        <w:tc>
          <w:tcPr>
            <w:tcW w:w="990" w:type="dxa"/>
          </w:tcPr>
          <w:p w14:paraId="4E79CDA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0x74</w:t>
            </w:r>
          </w:p>
        </w:tc>
        <w:tc>
          <w:tcPr>
            <w:tcW w:w="3353" w:type="dxa"/>
          </w:tcPr>
          <w:p w14:paraId="22BE7CD4">
            <w:r>
              <w:rPr>
                <w:rFonts w:ascii="Arial" w:hAnsi="Arial" w:eastAsia="Arial"/>
                <w:sz w:val="16"/>
              </w:rPr>
              <w:t>Camera-control switch. The App enables it when entering the camera page and disables it on exit; the device can trigger photo capture.</w:t>
            </w:r>
          </w:p>
        </w:tc>
      </w:tr>
      <w:tr w14:paraId="4518B21C">
        <w:tc>
          <w:tcPr>
            <w:tcW w:w="1169" w:type="dxa"/>
          </w:tcPr>
          <w:p w14:paraId="13EB616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72FEFD0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DATA_TYPE_CALL_CONTROL_TO_DEV</w:t>
            </w:r>
          </w:p>
        </w:tc>
        <w:tc>
          <w:tcPr>
            <w:tcW w:w="975" w:type="dxa"/>
          </w:tcPr>
          <w:p w14:paraId="4980D37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117</w:t>
            </w:r>
          </w:p>
        </w:tc>
        <w:tc>
          <w:tcPr>
            <w:tcW w:w="990" w:type="dxa"/>
          </w:tcPr>
          <w:p w14:paraId="2D92954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0x75</w:t>
            </w:r>
          </w:p>
        </w:tc>
        <w:tc>
          <w:tcPr>
            <w:tcW w:w="3353" w:type="dxa"/>
          </w:tcPr>
          <w:p w14:paraId="5CA7620A">
            <w:r>
              <w:rPr>
                <w:rFonts w:ascii="Arial" w:hAnsi="Arial" w:eastAsia="Arial"/>
                <w:sz w:val="16"/>
              </w:rPr>
              <w:t>Phone-control state sent from the App to the device, such as answer, hang up, or mute.</w:t>
            </w:r>
          </w:p>
        </w:tc>
      </w:tr>
      <w:tr w14:paraId="7222EB1E">
        <w:tc>
          <w:tcPr>
            <w:tcW w:w="1169" w:type="dxa"/>
          </w:tcPr>
          <w:p w14:paraId="12F3736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647C6B6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DATA_TYPE_RESET</w:t>
            </w:r>
          </w:p>
        </w:tc>
        <w:tc>
          <w:tcPr>
            <w:tcW w:w="975" w:type="dxa"/>
          </w:tcPr>
          <w:p w14:paraId="0398A67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118</w:t>
            </w:r>
          </w:p>
        </w:tc>
        <w:tc>
          <w:tcPr>
            <w:tcW w:w="990" w:type="dxa"/>
          </w:tcPr>
          <w:p w14:paraId="7774E21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0x76</w:t>
            </w:r>
          </w:p>
        </w:tc>
        <w:tc>
          <w:tcPr>
            <w:tcW w:w="3353" w:type="dxa"/>
          </w:tcPr>
          <w:p w14:paraId="581683EB">
            <w:r>
              <w:rPr>
                <w:rFonts w:ascii="Arial" w:hAnsi="Arial" w:eastAsia="Arial"/>
                <w:sz w:val="16"/>
              </w:rPr>
              <w:t>Device reset/factory-reset command; high-risk operation.</w:t>
            </w:r>
          </w:p>
        </w:tc>
      </w:tr>
      <w:tr w14:paraId="7DD24F49">
        <w:tc>
          <w:tcPr>
            <w:tcW w:w="1169" w:type="dxa"/>
          </w:tcPr>
          <w:p w14:paraId="1B33226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56704FA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DATA_TYPE_SHUTDOWN</w:t>
            </w:r>
          </w:p>
        </w:tc>
        <w:tc>
          <w:tcPr>
            <w:tcW w:w="975" w:type="dxa"/>
          </w:tcPr>
          <w:p w14:paraId="6AF0B5E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119</w:t>
            </w:r>
          </w:p>
        </w:tc>
        <w:tc>
          <w:tcPr>
            <w:tcW w:w="990" w:type="dxa"/>
          </w:tcPr>
          <w:p w14:paraId="41DB745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0x77</w:t>
            </w:r>
          </w:p>
        </w:tc>
        <w:tc>
          <w:tcPr>
            <w:tcW w:w="3353" w:type="dxa"/>
          </w:tcPr>
          <w:p w14:paraId="188C0288">
            <w:r>
              <w:rPr>
                <w:rFonts w:ascii="Arial" w:hAnsi="Arial" w:eastAsia="Arial"/>
                <w:sz w:val="16"/>
              </w:rPr>
              <w:t>Device shutdown command. After it is sent, the device powers off and disconnects.</w:t>
            </w:r>
          </w:p>
        </w:tc>
      </w:tr>
      <w:tr w14:paraId="71C877D5">
        <w:tc>
          <w:tcPr>
            <w:tcW w:w="1169" w:type="dxa"/>
          </w:tcPr>
          <w:p w14:paraId="5AEFAA6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6A9F174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DATA_TYPE_PAIR_FINISH</w:t>
            </w:r>
          </w:p>
        </w:tc>
        <w:tc>
          <w:tcPr>
            <w:tcW w:w="975" w:type="dxa"/>
          </w:tcPr>
          <w:p w14:paraId="2D83429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120</w:t>
            </w:r>
          </w:p>
        </w:tc>
        <w:tc>
          <w:tcPr>
            <w:tcW w:w="990" w:type="dxa"/>
          </w:tcPr>
          <w:p w14:paraId="67F3355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0x78</w:t>
            </w:r>
          </w:p>
        </w:tc>
        <w:tc>
          <w:tcPr>
            <w:tcW w:w="3353" w:type="dxa"/>
          </w:tcPr>
          <w:p w14:paraId="69069A3D">
            <w:r>
              <w:rPr>
                <w:rFonts w:ascii="Arial" w:hAnsi="Arial" w:eastAsia="Arial"/>
                <w:sz w:val="16"/>
              </w:rPr>
              <w:t>App pairing/binding completion confirmation. The device uses it to save binding status or exit the pairing screen.</w:t>
            </w:r>
          </w:p>
        </w:tc>
      </w:tr>
      <w:tr w14:paraId="5BD177D5">
        <w:tc>
          <w:tcPr>
            <w:tcW w:w="1169" w:type="dxa"/>
          </w:tcPr>
          <w:p w14:paraId="496CD07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5AC63FC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DATA_TYPE_UNIT_SETTING</w:t>
            </w:r>
          </w:p>
        </w:tc>
        <w:tc>
          <w:tcPr>
            <w:tcW w:w="975" w:type="dxa"/>
          </w:tcPr>
          <w:p w14:paraId="642ADBE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121</w:t>
            </w:r>
          </w:p>
        </w:tc>
        <w:tc>
          <w:tcPr>
            <w:tcW w:w="990" w:type="dxa"/>
          </w:tcPr>
          <w:p w14:paraId="6FD0904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0x79</w:t>
            </w:r>
          </w:p>
        </w:tc>
        <w:tc>
          <w:tcPr>
            <w:tcW w:w="3353" w:type="dxa"/>
          </w:tcPr>
          <w:p w14:paraId="34FD8915">
            <w:r>
              <w:rPr>
                <w:rFonts w:ascii="Arial" w:hAnsi="Arial" w:eastAsia="Arial"/>
                <w:sz w:val="16"/>
              </w:rPr>
              <w:t>Unit settings including weight, distance, and temperature units.</w:t>
            </w:r>
          </w:p>
        </w:tc>
      </w:tr>
      <w:tr w14:paraId="74F1A90C">
        <w:tc>
          <w:tcPr>
            <w:tcW w:w="1169" w:type="dxa"/>
          </w:tcPr>
          <w:p w14:paraId="7595966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6FC9C95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DATA_TYPE_CALL_ALARM</w:t>
            </w:r>
          </w:p>
        </w:tc>
        <w:tc>
          <w:tcPr>
            <w:tcW w:w="975" w:type="dxa"/>
          </w:tcPr>
          <w:p w14:paraId="5FE436D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122</w:t>
            </w:r>
          </w:p>
        </w:tc>
        <w:tc>
          <w:tcPr>
            <w:tcW w:w="990" w:type="dxa"/>
          </w:tcPr>
          <w:p w14:paraId="36AAD8C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0x7A</w:t>
            </w:r>
          </w:p>
        </w:tc>
        <w:tc>
          <w:tcPr>
            <w:tcW w:w="3353" w:type="dxa"/>
          </w:tcPr>
          <w:p w14:paraId="1DFE97C0">
            <w:r>
              <w:rPr>
                <w:rFonts w:ascii="Arial" w:hAnsi="Arial" w:eastAsia="Arial"/>
                <w:sz w:val="16"/>
              </w:rPr>
              <w:t>Incoming-call reminder switch setting/readback.</w:t>
            </w:r>
          </w:p>
        </w:tc>
      </w:tr>
      <w:tr w14:paraId="14A37B4F">
        <w:tc>
          <w:tcPr>
            <w:tcW w:w="1169" w:type="dxa"/>
          </w:tcPr>
          <w:p w14:paraId="07109E0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7D8499E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DATA_TYPE_MESSAGE_ALARM</w:t>
            </w:r>
          </w:p>
        </w:tc>
        <w:tc>
          <w:tcPr>
            <w:tcW w:w="975" w:type="dxa"/>
          </w:tcPr>
          <w:p w14:paraId="422E6EA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123</w:t>
            </w:r>
          </w:p>
        </w:tc>
        <w:tc>
          <w:tcPr>
            <w:tcW w:w="990" w:type="dxa"/>
          </w:tcPr>
          <w:p w14:paraId="3BC6A76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0x7B</w:t>
            </w:r>
          </w:p>
        </w:tc>
        <w:tc>
          <w:tcPr>
            <w:tcW w:w="3353" w:type="dxa"/>
          </w:tcPr>
          <w:p w14:paraId="47A9019E">
            <w:r>
              <w:rPr>
                <w:rFonts w:ascii="Arial" w:hAnsi="Arial" w:eastAsia="Arial"/>
                <w:sz w:val="16"/>
              </w:rPr>
              <w:t>SMS/message reminder switch setting/readback.</w:t>
            </w:r>
          </w:p>
        </w:tc>
      </w:tr>
      <w:tr w14:paraId="7B58E58E">
        <w:tc>
          <w:tcPr>
            <w:tcW w:w="1169" w:type="dxa"/>
          </w:tcPr>
          <w:p w14:paraId="05FDB2E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303D716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DATA_TYPE_MESSAGE_SWITCH</w:t>
            </w:r>
          </w:p>
        </w:tc>
        <w:tc>
          <w:tcPr>
            <w:tcW w:w="975" w:type="dxa"/>
          </w:tcPr>
          <w:p w14:paraId="086E39A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124</w:t>
            </w:r>
          </w:p>
        </w:tc>
        <w:tc>
          <w:tcPr>
            <w:tcW w:w="990" w:type="dxa"/>
          </w:tcPr>
          <w:p w14:paraId="27C6498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0x7C</w:t>
            </w:r>
          </w:p>
        </w:tc>
        <w:tc>
          <w:tcPr>
            <w:tcW w:w="3353" w:type="dxa"/>
          </w:tcPr>
          <w:p w14:paraId="59EA47B0">
            <w:r>
              <w:rPr>
                <w:rFonts w:ascii="Arial" w:hAnsi="Arial" w:eastAsia="Arial"/>
                <w:sz w:val="16"/>
              </w:rPr>
              <w:t>Device message/menu switch-bit setting used by the project to control phone, SMS, gesture, and related entries/reminder capabilities.</w:t>
            </w:r>
          </w:p>
        </w:tc>
      </w:tr>
      <w:tr w14:paraId="268B47A2">
        <w:tc>
          <w:tcPr>
            <w:tcW w:w="1169" w:type="dxa"/>
          </w:tcPr>
          <w:p w14:paraId="7D8148B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13D1894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DATA_TYPE_TARGET_ALARM</w:t>
            </w:r>
          </w:p>
        </w:tc>
        <w:tc>
          <w:tcPr>
            <w:tcW w:w="975" w:type="dxa"/>
          </w:tcPr>
          <w:p w14:paraId="44DF72B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125</w:t>
            </w:r>
          </w:p>
        </w:tc>
        <w:tc>
          <w:tcPr>
            <w:tcW w:w="990" w:type="dxa"/>
          </w:tcPr>
          <w:p w14:paraId="38D4A9B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0x7D</w:t>
            </w:r>
          </w:p>
        </w:tc>
        <w:tc>
          <w:tcPr>
            <w:tcW w:w="3353" w:type="dxa"/>
          </w:tcPr>
          <w:p w14:paraId="3AB537DF">
            <w:r>
              <w:rPr>
                <w:rFonts w:ascii="Arial" w:hAnsi="Arial" w:eastAsia="Arial"/>
                <w:sz w:val="16"/>
              </w:rPr>
              <w:t>Goal-achievement reminder switch.</w:t>
            </w:r>
          </w:p>
        </w:tc>
      </w:tr>
      <w:tr w14:paraId="5356EBDC">
        <w:tc>
          <w:tcPr>
            <w:tcW w:w="1169" w:type="dxa"/>
          </w:tcPr>
          <w:p w14:paraId="4DA00F6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5FE321F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DATA_TYPE_DRINK_ALARM</w:t>
            </w:r>
          </w:p>
        </w:tc>
        <w:tc>
          <w:tcPr>
            <w:tcW w:w="975" w:type="dxa"/>
          </w:tcPr>
          <w:p w14:paraId="2162202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126</w:t>
            </w:r>
          </w:p>
        </w:tc>
        <w:tc>
          <w:tcPr>
            <w:tcW w:w="990" w:type="dxa"/>
          </w:tcPr>
          <w:p w14:paraId="548543F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0x7E</w:t>
            </w:r>
          </w:p>
        </w:tc>
        <w:tc>
          <w:tcPr>
            <w:tcW w:w="3353" w:type="dxa"/>
          </w:tcPr>
          <w:p w14:paraId="010A4816">
            <w:r>
              <w:rPr>
                <w:rFonts w:ascii="Arial" w:hAnsi="Arial" w:eastAsia="Arial"/>
                <w:sz w:val="16"/>
              </w:rPr>
              <w:t>Drink-water reminder setting/request/readback containing switch, start/end time, and reminder interval.</w:t>
            </w:r>
          </w:p>
        </w:tc>
      </w:tr>
      <w:tr w14:paraId="6AE098AB">
        <w:tc>
          <w:tcPr>
            <w:tcW w:w="1169" w:type="dxa"/>
          </w:tcPr>
          <w:p w14:paraId="7A623EB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462306A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DATA_TYPE_HAND_RISE_SWITCH</w:t>
            </w:r>
          </w:p>
        </w:tc>
        <w:tc>
          <w:tcPr>
            <w:tcW w:w="975" w:type="dxa"/>
          </w:tcPr>
          <w:p w14:paraId="6119DAA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127</w:t>
            </w:r>
          </w:p>
        </w:tc>
        <w:tc>
          <w:tcPr>
            <w:tcW w:w="990" w:type="dxa"/>
          </w:tcPr>
          <w:p w14:paraId="2DAFF70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0x7F</w:t>
            </w:r>
          </w:p>
        </w:tc>
        <w:tc>
          <w:tcPr>
            <w:tcW w:w="3353" w:type="dxa"/>
          </w:tcPr>
          <w:p w14:paraId="6DFC25F4">
            <w:r>
              <w:rPr>
                <w:rFonts w:ascii="Arial" w:hAnsi="Arial" w:eastAsia="Arial"/>
                <w:sz w:val="16"/>
              </w:rPr>
              <w:t>Raise-to-wake setting/readback containing switch and active time range.</w:t>
            </w:r>
          </w:p>
        </w:tc>
      </w:tr>
      <w:tr w14:paraId="57C96246">
        <w:tc>
          <w:tcPr>
            <w:tcW w:w="1169" w:type="dxa"/>
          </w:tcPr>
          <w:p w14:paraId="66493C6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780FEAB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DATA_TYPE_HEART_AUTO_SWITCH</w:t>
            </w:r>
          </w:p>
        </w:tc>
        <w:tc>
          <w:tcPr>
            <w:tcW w:w="975" w:type="dxa"/>
          </w:tcPr>
          <w:p w14:paraId="2ACC637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128</w:t>
            </w:r>
          </w:p>
        </w:tc>
        <w:tc>
          <w:tcPr>
            <w:tcW w:w="990" w:type="dxa"/>
          </w:tcPr>
          <w:p w14:paraId="4880641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0x80</w:t>
            </w:r>
          </w:p>
        </w:tc>
        <w:tc>
          <w:tcPr>
            <w:tcW w:w="3353" w:type="dxa"/>
          </w:tcPr>
          <w:p w14:paraId="1A90F1C3">
            <w:r>
              <w:rPr>
                <w:rFonts w:ascii="Arial" w:hAnsi="Arial" w:eastAsia="Arial"/>
                <w:sz w:val="16"/>
              </w:rPr>
              <w:t>Automatic health-monitoring setting/readback containing automatic HR, 24-hour HR, measurement interval, automatic SpO2, etc.</w:t>
            </w:r>
          </w:p>
        </w:tc>
      </w:tr>
      <w:tr w14:paraId="69B891D2">
        <w:tc>
          <w:tcPr>
            <w:tcW w:w="1169" w:type="dxa"/>
          </w:tcPr>
          <w:p w14:paraId="7C701C8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049E8FA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DATA_TYPE_WATCH_SETTING</w:t>
            </w:r>
          </w:p>
        </w:tc>
        <w:tc>
          <w:tcPr>
            <w:tcW w:w="975" w:type="dxa"/>
          </w:tcPr>
          <w:p w14:paraId="12F2FF9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129</w:t>
            </w:r>
          </w:p>
        </w:tc>
        <w:tc>
          <w:tcPr>
            <w:tcW w:w="990" w:type="dxa"/>
          </w:tcPr>
          <w:p w14:paraId="4EE9D3B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0x81</w:t>
            </w:r>
          </w:p>
        </w:tc>
        <w:tc>
          <w:tcPr>
            <w:tcW w:w="3353" w:type="dxa"/>
          </w:tcPr>
          <w:p w14:paraId="4505190A">
            <w:r>
              <w:rPr>
                <w:rFonts w:ascii="Arial" w:hAnsi="Arial" w:eastAsia="Arial"/>
                <w:sz w:val="16"/>
              </w:rPr>
              <w:t>Built-in device watch-face setting containing current watch-face index and watch-face configuration bits.</w:t>
            </w:r>
          </w:p>
        </w:tc>
      </w:tr>
      <w:tr w14:paraId="3278808E">
        <w:tc>
          <w:tcPr>
            <w:tcW w:w="1169" w:type="dxa"/>
          </w:tcPr>
          <w:p w14:paraId="3CDE395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516AA89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DATA_TYPE_APP_SPORT</w:t>
            </w:r>
          </w:p>
        </w:tc>
        <w:tc>
          <w:tcPr>
            <w:tcW w:w="975" w:type="dxa"/>
          </w:tcPr>
          <w:p w14:paraId="5D75B8B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130</w:t>
            </w:r>
          </w:p>
        </w:tc>
        <w:tc>
          <w:tcPr>
            <w:tcW w:w="990" w:type="dxa"/>
          </w:tcPr>
          <w:p w14:paraId="6FE916F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0x82</w:t>
            </w:r>
          </w:p>
        </w:tc>
        <w:tc>
          <w:tcPr>
            <w:tcW w:w="3353" w:type="dxa"/>
          </w:tcPr>
          <w:p w14:paraId="5208C3F2">
            <w:r>
              <w:rPr>
                <w:rFonts w:ascii="Arial" w:hAnsi="Arial" w:eastAsia="Arial"/>
                <w:sz w:val="16"/>
              </w:rPr>
              <w:t>App workout-state synchronization/device workout event containing workout type, start/stop/pause/resume state, duration, and distance.</w:t>
            </w:r>
          </w:p>
        </w:tc>
      </w:tr>
      <w:tr w14:paraId="1F481F60">
        <w:tc>
          <w:tcPr>
            <w:tcW w:w="1169" w:type="dxa"/>
          </w:tcPr>
          <w:p w14:paraId="29DB0EF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4523A50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DATA_TYPE_WATCH_FACE_SYNC</w:t>
            </w:r>
          </w:p>
        </w:tc>
        <w:tc>
          <w:tcPr>
            <w:tcW w:w="975" w:type="dxa"/>
          </w:tcPr>
          <w:p w14:paraId="3ED9678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131</w:t>
            </w:r>
          </w:p>
        </w:tc>
        <w:tc>
          <w:tcPr>
            <w:tcW w:w="990" w:type="dxa"/>
          </w:tcPr>
          <w:p w14:paraId="1D5E4B3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0x83</w:t>
            </w:r>
          </w:p>
        </w:tc>
        <w:tc>
          <w:tcPr>
            <w:tcW w:w="3353" w:type="dxa"/>
          </w:tcPr>
          <w:p w14:paraId="1E8A388D">
            <w:r>
              <w:rPr>
                <w:rFonts w:ascii="Arial" w:hAnsi="Arial" w:eastAsia="Arial"/>
                <w:sz w:val="16"/>
              </w:rPr>
              <w:t>Watch-face resource synchronization data type for segmented transfer of custom watch faces, photo watch faces, system watch faces, etc.</w:t>
            </w:r>
          </w:p>
        </w:tc>
      </w:tr>
      <w:tr w14:paraId="273B4316">
        <w:tc>
          <w:tcPr>
            <w:tcW w:w="1169" w:type="dxa"/>
          </w:tcPr>
          <w:p w14:paraId="288EF06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429E203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DATA_TYPE_WATCH_FACE_INFO</w:t>
            </w:r>
          </w:p>
        </w:tc>
        <w:tc>
          <w:tcPr>
            <w:tcW w:w="975" w:type="dxa"/>
          </w:tcPr>
          <w:p w14:paraId="43B0BE8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132</w:t>
            </w:r>
          </w:p>
        </w:tc>
        <w:tc>
          <w:tcPr>
            <w:tcW w:w="990" w:type="dxa"/>
          </w:tcPr>
          <w:p w14:paraId="2F4381F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0x84</w:t>
            </w:r>
          </w:p>
        </w:tc>
        <w:tc>
          <w:tcPr>
            <w:tcW w:w="3353" w:type="dxa"/>
          </w:tcPr>
          <w:p w14:paraId="032A06B4">
            <w:r>
              <w:rPr>
                <w:rFonts w:ascii="Arial" w:hAnsi="Arial" w:eastAsia="Arial"/>
                <w:sz w:val="16"/>
              </w:rPr>
              <w:t>Watch-face information request/readback returning device watch-face configuration or resource information.</w:t>
            </w:r>
          </w:p>
        </w:tc>
      </w:tr>
      <w:tr w14:paraId="55531898">
        <w:tc>
          <w:tcPr>
            <w:tcW w:w="1169" w:type="dxa"/>
          </w:tcPr>
          <w:p w14:paraId="02E04FC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1F9652F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DATA_TYPE_WOMAN_STAGE_INFO</w:t>
            </w:r>
          </w:p>
        </w:tc>
        <w:tc>
          <w:tcPr>
            <w:tcW w:w="975" w:type="dxa"/>
          </w:tcPr>
          <w:p w14:paraId="2893041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133</w:t>
            </w:r>
          </w:p>
        </w:tc>
        <w:tc>
          <w:tcPr>
            <w:tcW w:w="990" w:type="dxa"/>
          </w:tcPr>
          <w:p w14:paraId="0B9E69B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0x85</w:t>
            </w:r>
          </w:p>
        </w:tc>
        <w:tc>
          <w:tcPr>
            <w:tcW w:w="3353" w:type="dxa"/>
          </w:tcPr>
          <w:p w14:paraId="4F6ECD4C">
            <w:r>
              <w:rPr>
                <w:rFonts w:ascii="Arial" w:hAnsi="Arial" w:eastAsia="Arial"/>
                <w:sz w:val="16"/>
              </w:rPr>
              <w:t>Female physiological-cycle stage information synchronization.</w:t>
            </w:r>
          </w:p>
        </w:tc>
      </w:tr>
      <w:tr w14:paraId="74430F48">
        <w:tc>
          <w:tcPr>
            <w:tcW w:w="1169" w:type="dxa"/>
          </w:tcPr>
          <w:p w14:paraId="33C397E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5FBA0F6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DATA_TYPE_WATCH_FACE_START</w:t>
            </w:r>
          </w:p>
        </w:tc>
        <w:tc>
          <w:tcPr>
            <w:tcW w:w="975" w:type="dxa"/>
          </w:tcPr>
          <w:p w14:paraId="0C37490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134</w:t>
            </w:r>
          </w:p>
        </w:tc>
        <w:tc>
          <w:tcPr>
            <w:tcW w:w="990" w:type="dxa"/>
          </w:tcPr>
          <w:p w14:paraId="3768F13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0x86</w:t>
            </w:r>
          </w:p>
        </w:tc>
        <w:tc>
          <w:tcPr>
            <w:tcW w:w="3353" w:type="dxa"/>
          </w:tcPr>
          <w:p w14:paraId="1CC2E206">
            <w:r>
              <w:rPr>
                <w:rFonts w:ascii="Arial" w:hAnsi="Arial" w:eastAsia="Arial"/>
                <w:sz w:val="16"/>
              </w:rPr>
              <w:t>Watch-face transfer start/high-speed capability query used to determine whether high-speed watch-face data transmission is supported.</w:t>
            </w:r>
          </w:p>
        </w:tc>
      </w:tr>
      <w:tr w14:paraId="077649F9">
        <w:tc>
          <w:tcPr>
            <w:tcW w:w="1169" w:type="dxa"/>
          </w:tcPr>
          <w:p w14:paraId="71B46B0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35C8576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DATA_TYPE_CONTACT_ADD</w:t>
            </w:r>
          </w:p>
        </w:tc>
        <w:tc>
          <w:tcPr>
            <w:tcW w:w="975" w:type="dxa"/>
          </w:tcPr>
          <w:p w14:paraId="51CF47A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135</w:t>
            </w:r>
          </w:p>
        </w:tc>
        <w:tc>
          <w:tcPr>
            <w:tcW w:w="990" w:type="dxa"/>
          </w:tcPr>
          <w:p w14:paraId="6DC20C7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0x87</w:t>
            </w:r>
          </w:p>
        </w:tc>
        <w:tc>
          <w:tcPr>
            <w:tcW w:w="3353" w:type="dxa"/>
          </w:tcPr>
          <w:p w14:paraId="1B9B814C">
            <w:r>
              <w:rPr>
                <w:rFonts w:ascii="Arial" w:hAnsi="Arial" w:eastAsia="Arial"/>
                <w:sz w:val="16"/>
              </w:rPr>
              <w:t>Add contact: writes a contact name and phone number to the device.</w:t>
            </w:r>
          </w:p>
        </w:tc>
      </w:tr>
      <w:tr w14:paraId="3C54ED87">
        <w:tc>
          <w:tcPr>
            <w:tcW w:w="1169" w:type="dxa"/>
          </w:tcPr>
          <w:p w14:paraId="4D27A2C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4982DDD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DATA_TYPE_CONTACT_DELETE</w:t>
            </w:r>
          </w:p>
        </w:tc>
        <w:tc>
          <w:tcPr>
            <w:tcW w:w="975" w:type="dxa"/>
          </w:tcPr>
          <w:p w14:paraId="42A2F73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136</w:t>
            </w:r>
          </w:p>
        </w:tc>
        <w:tc>
          <w:tcPr>
            <w:tcW w:w="990" w:type="dxa"/>
          </w:tcPr>
          <w:p w14:paraId="3292E07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0x88</w:t>
            </w:r>
          </w:p>
        </w:tc>
        <w:tc>
          <w:tcPr>
            <w:tcW w:w="3353" w:type="dxa"/>
          </w:tcPr>
          <w:p w14:paraId="5F971281">
            <w:r>
              <w:rPr>
                <w:rFonts w:ascii="Arial" w:hAnsi="Arial" w:eastAsia="Arial"/>
                <w:sz w:val="16"/>
              </w:rPr>
              <w:t>Delete contact: removes a device contact by index.</w:t>
            </w:r>
          </w:p>
        </w:tc>
      </w:tr>
      <w:tr w14:paraId="7675D671">
        <w:tc>
          <w:tcPr>
            <w:tcW w:w="1169" w:type="dxa"/>
          </w:tcPr>
          <w:p w14:paraId="27516CA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2AA5FA7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DATA_TYPE_CONTACT_CLEAR</w:t>
            </w:r>
          </w:p>
        </w:tc>
        <w:tc>
          <w:tcPr>
            <w:tcW w:w="975" w:type="dxa"/>
          </w:tcPr>
          <w:p w14:paraId="52B2D0C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137</w:t>
            </w:r>
          </w:p>
        </w:tc>
        <w:tc>
          <w:tcPr>
            <w:tcW w:w="990" w:type="dxa"/>
          </w:tcPr>
          <w:p w14:paraId="6D83279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0x89</w:t>
            </w:r>
          </w:p>
        </w:tc>
        <w:tc>
          <w:tcPr>
            <w:tcW w:w="3353" w:type="dxa"/>
          </w:tcPr>
          <w:p w14:paraId="321749BA">
            <w:r>
              <w:rPr>
                <w:rFonts w:ascii="Arial" w:hAnsi="Arial" w:eastAsia="Arial"/>
                <w:sz w:val="16"/>
              </w:rPr>
              <w:t>Clear contacts: clears the device contact list.</w:t>
            </w:r>
          </w:p>
        </w:tc>
      </w:tr>
      <w:tr w14:paraId="2F090B8F">
        <w:tc>
          <w:tcPr>
            <w:tcW w:w="1169" w:type="dxa"/>
          </w:tcPr>
          <w:p w14:paraId="4C8DAF9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73B1508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DATA_TYPE_CONTACT_SYNC</w:t>
            </w:r>
          </w:p>
        </w:tc>
        <w:tc>
          <w:tcPr>
            <w:tcW w:w="975" w:type="dxa"/>
          </w:tcPr>
          <w:p w14:paraId="0FEFE85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138</w:t>
            </w:r>
          </w:p>
        </w:tc>
        <w:tc>
          <w:tcPr>
            <w:tcW w:w="990" w:type="dxa"/>
          </w:tcPr>
          <w:p w14:paraId="1814265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0x8A</w:t>
            </w:r>
          </w:p>
        </w:tc>
        <w:tc>
          <w:tcPr>
            <w:tcW w:w="3353" w:type="dxa"/>
          </w:tcPr>
          <w:p w14:paraId="6D1A25F6">
            <w:r>
              <w:rPr>
                <w:rFonts w:ascii="Arial" w:hAnsi="Arial" w:eastAsia="Arial"/>
                <w:sz w:val="16"/>
              </w:rPr>
              <w:t>Contact synchronization: synchronizes contacts to the device by index.</w:t>
            </w:r>
          </w:p>
        </w:tc>
      </w:tr>
      <w:tr w14:paraId="63988B37">
        <w:tc>
          <w:tcPr>
            <w:tcW w:w="1169" w:type="dxa"/>
          </w:tcPr>
          <w:p w14:paraId="18608A1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0970D6D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DATA_TYPE_WEATHER_REAL_TIME</w:t>
            </w:r>
          </w:p>
        </w:tc>
        <w:tc>
          <w:tcPr>
            <w:tcW w:w="975" w:type="dxa"/>
          </w:tcPr>
          <w:p w14:paraId="5700B4A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139</w:t>
            </w:r>
          </w:p>
        </w:tc>
        <w:tc>
          <w:tcPr>
            <w:tcW w:w="990" w:type="dxa"/>
          </w:tcPr>
          <w:p w14:paraId="6E082EC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0x8B</w:t>
            </w:r>
          </w:p>
        </w:tc>
        <w:tc>
          <w:tcPr>
            <w:tcW w:w="3353" w:type="dxa"/>
          </w:tcPr>
          <w:p w14:paraId="64569E69">
            <w:r>
              <w:rPr>
                <w:rFonts w:ascii="Arial" w:hAnsi="Arial" w:eastAsia="Arial"/>
                <w:sz w:val="16"/>
              </w:rPr>
              <w:t>Real-time weather data type used to synchronize current weather information.</w:t>
            </w:r>
          </w:p>
        </w:tc>
      </w:tr>
      <w:tr w14:paraId="0C018858">
        <w:tc>
          <w:tcPr>
            <w:tcW w:w="1169" w:type="dxa"/>
          </w:tcPr>
          <w:p w14:paraId="7D7DD48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24EED69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DATA_TYPE_PHOTO_WATCHFACE_DEL</w:t>
            </w:r>
          </w:p>
        </w:tc>
        <w:tc>
          <w:tcPr>
            <w:tcW w:w="975" w:type="dxa"/>
          </w:tcPr>
          <w:p w14:paraId="7070AEA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140</w:t>
            </w:r>
          </w:p>
        </w:tc>
        <w:tc>
          <w:tcPr>
            <w:tcW w:w="990" w:type="dxa"/>
          </w:tcPr>
          <w:p w14:paraId="18D4615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0x8C</w:t>
            </w:r>
          </w:p>
        </w:tc>
        <w:tc>
          <w:tcPr>
            <w:tcW w:w="3353" w:type="dxa"/>
          </w:tcPr>
          <w:p w14:paraId="53D0DA8C">
            <w:r>
              <w:rPr>
                <w:rFonts w:ascii="Arial" w:hAnsi="Arial" w:eastAsia="Arial"/>
                <w:sz w:val="16"/>
              </w:rPr>
              <w:t>Delete photo-watch-face/album image resources.</w:t>
            </w:r>
          </w:p>
        </w:tc>
      </w:tr>
      <w:tr w14:paraId="3E2B5B61">
        <w:tc>
          <w:tcPr>
            <w:tcW w:w="1169" w:type="dxa"/>
          </w:tcPr>
          <w:p w14:paraId="6B4BBF3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5CF7B0E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DATA_TYPE_POWER_LOGO_DEL</w:t>
            </w:r>
          </w:p>
        </w:tc>
        <w:tc>
          <w:tcPr>
            <w:tcW w:w="975" w:type="dxa"/>
          </w:tcPr>
          <w:p w14:paraId="480652D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141</w:t>
            </w:r>
          </w:p>
        </w:tc>
        <w:tc>
          <w:tcPr>
            <w:tcW w:w="990" w:type="dxa"/>
          </w:tcPr>
          <w:p w14:paraId="071153D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0x8D</w:t>
            </w:r>
          </w:p>
        </w:tc>
        <w:tc>
          <w:tcPr>
            <w:tcW w:w="3353" w:type="dxa"/>
          </w:tcPr>
          <w:p w14:paraId="0C411DC2">
            <w:r>
              <w:rPr>
                <w:rFonts w:ascii="Arial" w:hAnsi="Arial" w:eastAsia="Arial"/>
                <w:sz w:val="16"/>
              </w:rPr>
              <w:t>Delete startup Logo or startup-image resources.</w:t>
            </w:r>
          </w:p>
        </w:tc>
      </w:tr>
      <w:tr w14:paraId="46C8A625">
        <w:tc>
          <w:tcPr>
            <w:tcW w:w="1169" w:type="dxa"/>
          </w:tcPr>
          <w:p w14:paraId="5C495A9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34DDD770">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DATA_TYPE_TEST_TOOL</w:t>
            </w:r>
          </w:p>
        </w:tc>
        <w:tc>
          <w:tcPr>
            <w:tcW w:w="975" w:type="dxa"/>
          </w:tcPr>
          <w:p w14:paraId="40BEBBB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142</w:t>
            </w:r>
          </w:p>
        </w:tc>
        <w:tc>
          <w:tcPr>
            <w:tcW w:w="990" w:type="dxa"/>
          </w:tcPr>
          <w:p w14:paraId="572EFA9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0x8E</w:t>
            </w:r>
          </w:p>
        </w:tc>
        <w:tc>
          <w:tcPr>
            <w:tcW w:w="3353" w:type="dxa"/>
          </w:tcPr>
          <w:p w14:paraId="11609E9B">
            <w:r>
              <w:rPr>
                <w:rFonts w:ascii="Arial" w:hAnsi="Arial" w:eastAsia="Arial"/>
                <w:sz w:val="16"/>
              </w:rPr>
              <w:t>Test-tool data type used for debugging or factory testing.</w:t>
            </w:r>
          </w:p>
        </w:tc>
      </w:tr>
      <w:tr w14:paraId="36FFDE7E">
        <w:tc>
          <w:tcPr>
            <w:tcW w:w="1169" w:type="dxa"/>
          </w:tcPr>
          <w:p w14:paraId="3483C8C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14D0E46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DATA_TYPE_MOTION_GAME</w:t>
            </w:r>
          </w:p>
        </w:tc>
        <w:tc>
          <w:tcPr>
            <w:tcW w:w="975" w:type="dxa"/>
          </w:tcPr>
          <w:p w14:paraId="58CFA39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143</w:t>
            </w:r>
          </w:p>
        </w:tc>
        <w:tc>
          <w:tcPr>
            <w:tcW w:w="990" w:type="dxa"/>
          </w:tcPr>
          <w:p w14:paraId="2E9A661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0x8F</w:t>
            </w:r>
          </w:p>
        </w:tc>
        <w:tc>
          <w:tcPr>
            <w:tcW w:w="3353" w:type="dxa"/>
          </w:tcPr>
          <w:p w14:paraId="418200E7">
            <w:r>
              <w:rPr>
                <w:rFonts w:ascii="Arial" w:hAnsi="Arial" w:eastAsia="Arial"/>
                <w:sz w:val="16"/>
              </w:rPr>
              <w:t>Motion-game switch controlling whether the device uploads motion-sensor data.</w:t>
            </w:r>
          </w:p>
        </w:tc>
      </w:tr>
      <w:tr w14:paraId="187D5637">
        <w:tc>
          <w:tcPr>
            <w:tcW w:w="1169" w:type="dxa"/>
          </w:tcPr>
          <w:p w14:paraId="2E2255F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49D1419F">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DATA_TYPE_MOTION_DATA</w:t>
            </w:r>
          </w:p>
        </w:tc>
        <w:tc>
          <w:tcPr>
            <w:tcW w:w="975" w:type="dxa"/>
          </w:tcPr>
          <w:p w14:paraId="1EC2D3C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144</w:t>
            </w:r>
          </w:p>
        </w:tc>
        <w:tc>
          <w:tcPr>
            <w:tcW w:w="990" w:type="dxa"/>
          </w:tcPr>
          <w:p w14:paraId="7A011F6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0x90</w:t>
            </w:r>
          </w:p>
        </w:tc>
        <w:tc>
          <w:tcPr>
            <w:tcW w:w="3353" w:type="dxa"/>
          </w:tcPr>
          <w:p w14:paraId="1B9920BA">
            <w:r>
              <w:rPr>
                <w:rFonts w:ascii="Arial" w:hAnsi="Arial" w:eastAsia="Arial"/>
                <w:sz w:val="16"/>
              </w:rPr>
              <w:t>Motion-game sensor data parsed by the project in motionData handling.</w:t>
            </w:r>
          </w:p>
        </w:tc>
      </w:tr>
      <w:tr w14:paraId="7C354A0E">
        <w:tc>
          <w:tcPr>
            <w:tcW w:w="1169" w:type="dxa"/>
          </w:tcPr>
          <w:p w14:paraId="210DDA7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11E86DD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DATA_TYPE_EXTERN_WEATHER</w:t>
            </w:r>
          </w:p>
        </w:tc>
        <w:tc>
          <w:tcPr>
            <w:tcW w:w="975" w:type="dxa"/>
          </w:tcPr>
          <w:p w14:paraId="46C5768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150</w:t>
            </w:r>
          </w:p>
        </w:tc>
        <w:tc>
          <w:tcPr>
            <w:tcW w:w="990" w:type="dxa"/>
          </w:tcPr>
          <w:p w14:paraId="7E7E750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0x96</w:t>
            </w:r>
          </w:p>
        </w:tc>
        <w:tc>
          <w:tcPr>
            <w:tcW w:w="3353" w:type="dxa"/>
          </w:tcPr>
          <w:p w14:paraId="397D3552">
            <w:r>
              <w:rPr>
                <w:rFonts w:ascii="Arial" w:hAnsi="Arial" w:eastAsia="Arial"/>
                <w:sz w:val="16"/>
              </w:rPr>
              <w:t>New extended-weather data containing current/day/night weather, temperature, feels-like temperature, wind force, wind direction, humidity, etc.</w:t>
            </w:r>
          </w:p>
        </w:tc>
      </w:tr>
      <w:tr w14:paraId="09C0E745">
        <w:tc>
          <w:tcPr>
            <w:tcW w:w="1169" w:type="dxa"/>
          </w:tcPr>
          <w:p w14:paraId="2278131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435E89C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DATA_TYPE_LOCATION_INFO</w:t>
            </w:r>
          </w:p>
        </w:tc>
        <w:tc>
          <w:tcPr>
            <w:tcW w:w="975" w:type="dxa"/>
          </w:tcPr>
          <w:p w14:paraId="1262646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152</w:t>
            </w:r>
          </w:p>
        </w:tc>
        <w:tc>
          <w:tcPr>
            <w:tcW w:w="990" w:type="dxa"/>
          </w:tcPr>
          <w:p w14:paraId="2E99E7E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0x98</w:t>
            </w:r>
          </w:p>
        </w:tc>
        <w:tc>
          <w:tcPr>
            <w:tcW w:w="3353" w:type="dxa"/>
          </w:tcPr>
          <w:p w14:paraId="4FB8EBE4">
            <w:r>
              <w:rPr>
                <w:rFonts w:ascii="Arial" w:hAnsi="Arial" w:eastAsia="Arial"/>
                <w:sz w:val="16"/>
              </w:rPr>
              <w:t>Phone current-location synchronization. Longitude/latitude are multiplied by 1,000,000 and sent to the device as integers.</w:t>
            </w:r>
          </w:p>
        </w:tc>
      </w:tr>
      <w:tr w14:paraId="620AC140">
        <w:tc>
          <w:tcPr>
            <w:tcW w:w="1169" w:type="dxa"/>
          </w:tcPr>
          <w:p w14:paraId="63E87B56">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App -&gt; Device</w:t>
            </w:r>
          </w:p>
        </w:tc>
        <w:tc>
          <w:tcPr>
            <w:tcW w:w="3475" w:type="dxa"/>
          </w:tcPr>
          <w:p w14:paraId="0169BC5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DATA_TYPE_SET_LEFT_RIGHT_HAND</w:t>
            </w:r>
          </w:p>
        </w:tc>
        <w:tc>
          <w:tcPr>
            <w:tcW w:w="975" w:type="dxa"/>
          </w:tcPr>
          <w:p w14:paraId="7E02688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157</w:t>
            </w:r>
          </w:p>
        </w:tc>
        <w:tc>
          <w:tcPr>
            <w:tcW w:w="990" w:type="dxa"/>
          </w:tcPr>
          <w:p w14:paraId="5D9FCFC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0x9D</w:t>
            </w:r>
          </w:p>
        </w:tc>
        <w:tc>
          <w:tcPr>
            <w:tcW w:w="3353" w:type="dxa"/>
          </w:tcPr>
          <w:p w14:paraId="6293C307">
            <w:r>
              <w:rPr>
                <w:rFonts w:ascii="Arial" w:hAnsi="Arial" w:eastAsia="Arial"/>
                <w:sz w:val="16"/>
              </w:rPr>
              <w:t>Set left/right wearing hand: 0=left hand, 1=right hand.</w:t>
            </w:r>
          </w:p>
        </w:tc>
      </w:tr>
      <w:tr w14:paraId="58888C31">
        <w:tc>
          <w:tcPr>
            <w:tcW w:w="1169" w:type="dxa"/>
          </w:tcPr>
          <w:p w14:paraId="2669E61D">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Other/Test</w:t>
            </w:r>
          </w:p>
        </w:tc>
        <w:tc>
          <w:tcPr>
            <w:tcW w:w="3475" w:type="dxa"/>
          </w:tcPr>
          <w:p w14:paraId="2CBD809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DATA_TYPE_OTA_STATUS</w:t>
            </w:r>
          </w:p>
        </w:tc>
        <w:tc>
          <w:tcPr>
            <w:tcW w:w="975" w:type="dxa"/>
          </w:tcPr>
          <w:p w14:paraId="4756CBE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201</w:t>
            </w:r>
          </w:p>
        </w:tc>
        <w:tc>
          <w:tcPr>
            <w:tcW w:w="990" w:type="dxa"/>
          </w:tcPr>
          <w:p w14:paraId="42FE886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0xC9</w:t>
            </w:r>
          </w:p>
        </w:tc>
        <w:tc>
          <w:tcPr>
            <w:tcW w:w="3353" w:type="dxa"/>
          </w:tcPr>
          <w:p w14:paraId="0EF8AE4C">
            <w:r>
              <w:rPr>
                <w:rFonts w:ascii="Arial" w:hAnsi="Arial" w:eastAsia="Arial"/>
                <w:sz w:val="16"/>
              </w:rPr>
              <w:t>OTA status query/readback containing upgrade status, file CRC, file size, and current position.</w:t>
            </w:r>
          </w:p>
        </w:tc>
      </w:tr>
      <w:tr w14:paraId="0A6493B9">
        <w:tc>
          <w:tcPr>
            <w:tcW w:w="1169" w:type="dxa"/>
          </w:tcPr>
          <w:p w14:paraId="5B7C4A0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Other/Test</w:t>
            </w:r>
          </w:p>
        </w:tc>
        <w:tc>
          <w:tcPr>
            <w:tcW w:w="3475" w:type="dxa"/>
          </w:tcPr>
          <w:p w14:paraId="689E506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DATA_TYPE_OTA_DATA</w:t>
            </w:r>
          </w:p>
        </w:tc>
        <w:tc>
          <w:tcPr>
            <w:tcW w:w="975" w:type="dxa"/>
          </w:tcPr>
          <w:p w14:paraId="213A2FE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202</w:t>
            </w:r>
          </w:p>
        </w:tc>
        <w:tc>
          <w:tcPr>
            <w:tcW w:w="990" w:type="dxa"/>
          </w:tcPr>
          <w:p w14:paraId="41BEBC8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0xCA</w:t>
            </w:r>
          </w:p>
        </w:tc>
        <w:tc>
          <w:tcPr>
            <w:tcW w:w="3353" w:type="dxa"/>
          </w:tcPr>
          <w:p w14:paraId="762EC470">
            <w:r>
              <w:rPr>
                <w:rFonts w:ascii="Arial" w:hAnsi="Arial" w:eastAsia="Arial"/>
                <w:sz w:val="16"/>
              </w:rPr>
              <w:t>OTA firmware data fragments used to transfer upgrade-package content and verification information.</w:t>
            </w:r>
          </w:p>
        </w:tc>
      </w:tr>
      <w:tr w14:paraId="04AB63D3">
        <w:tc>
          <w:tcPr>
            <w:tcW w:w="1169" w:type="dxa"/>
          </w:tcPr>
          <w:p w14:paraId="5EC0B9E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Other/Test</w:t>
            </w:r>
          </w:p>
        </w:tc>
        <w:tc>
          <w:tcPr>
            <w:tcW w:w="3475" w:type="dxa"/>
          </w:tcPr>
          <w:p w14:paraId="0DEE3DB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DATA_TYPE_TEST_DEBUG</w:t>
            </w:r>
          </w:p>
        </w:tc>
        <w:tc>
          <w:tcPr>
            <w:tcW w:w="975" w:type="dxa"/>
          </w:tcPr>
          <w:p w14:paraId="0E816974">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203</w:t>
            </w:r>
          </w:p>
        </w:tc>
        <w:tc>
          <w:tcPr>
            <w:tcW w:w="990" w:type="dxa"/>
          </w:tcPr>
          <w:p w14:paraId="7B263CA1">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0xCB</w:t>
            </w:r>
          </w:p>
        </w:tc>
        <w:tc>
          <w:tcPr>
            <w:tcW w:w="3353" w:type="dxa"/>
          </w:tcPr>
          <w:p w14:paraId="7CC3CDE6">
            <w:r>
              <w:rPr>
                <w:rFonts w:ascii="Arial" w:hAnsi="Arial" w:eastAsia="Arial"/>
                <w:sz w:val="16"/>
              </w:rPr>
              <w:t>Debug data type used for internal testing.</w:t>
            </w:r>
          </w:p>
        </w:tc>
      </w:tr>
      <w:tr w14:paraId="0C57B8CF">
        <w:tc>
          <w:tcPr>
            <w:tcW w:w="1169" w:type="dxa"/>
          </w:tcPr>
          <w:p w14:paraId="518F2BC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Other/Test</w:t>
            </w:r>
          </w:p>
        </w:tc>
        <w:tc>
          <w:tcPr>
            <w:tcW w:w="3475" w:type="dxa"/>
          </w:tcPr>
          <w:p w14:paraId="2436E2DB">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DATA_TYPE_APP_TEST</w:t>
            </w:r>
          </w:p>
        </w:tc>
        <w:tc>
          <w:tcPr>
            <w:tcW w:w="975" w:type="dxa"/>
          </w:tcPr>
          <w:p w14:paraId="117E8DD9">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204</w:t>
            </w:r>
          </w:p>
        </w:tc>
        <w:tc>
          <w:tcPr>
            <w:tcW w:w="990" w:type="dxa"/>
          </w:tcPr>
          <w:p w14:paraId="5045BB9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0xCC</w:t>
            </w:r>
          </w:p>
        </w:tc>
        <w:tc>
          <w:tcPr>
            <w:tcW w:w="3353" w:type="dxa"/>
          </w:tcPr>
          <w:p w14:paraId="6C398D1D">
            <w:r>
              <w:rPr>
                <w:rFonts w:ascii="Arial" w:hAnsi="Arial" w:eastAsia="Arial"/>
                <w:sz w:val="16"/>
              </w:rPr>
              <w:t>App test data type used for internal testing.</w:t>
            </w:r>
          </w:p>
        </w:tc>
      </w:tr>
      <w:tr w14:paraId="09474F80">
        <w:tc>
          <w:tcPr>
            <w:tcW w:w="1169" w:type="dxa"/>
          </w:tcPr>
          <w:p w14:paraId="0ECE30F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Other/Test</w:t>
            </w:r>
          </w:p>
        </w:tc>
        <w:tc>
          <w:tcPr>
            <w:tcW w:w="3475" w:type="dxa"/>
          </w:tcPr>
          <w:p w14:paraId="73B91635">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DATA_TYPE_FACTORY_TEST</w:t>
            </w:r>
          </w:p>
        </w:tc>
        <w:tc>
          <w:tcPr>
            <w:tcW w:w="975" w:type="dxa"/>
          </w:tcPr>
          <w:p w14:paraId="75BE23EC">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205</w:t>
            </w:r>
          </w:p>
        </w:tc>
        <w:tc>
          <w:tcPr>
            <w:tcW w:w="990" w:type="dxa"/>
          </w:tcPr>
          <w:p w14:paraId="44EDB66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0xCD</w:t>
            </w:r>
          </w:p>
        </w:tc>
        <w:tc>
          <w:tcPr>
            <w:tcW w:w="3353" w:type="dxa"/>
          </w:tcPr>
          <w:p w14:paraId="421A486F">
            <w:r>
              <w:rPr>
                <w:rFonts w:ascii="Arial" w:hAnsi="Arial" w:eastAsia="Arial"/>
                <w:sz w:val="16"/>
              </w:rPr>
              <w:t>Factory-test data type.</w:t>
            </w:r>
          </w:p>
        </w:tc>
      </w:tr>
      <w:tr w14:paraId="45ABDE48">
        <w:tc>
          <w:tcPr>
            <w:tcW w:w="1169" w:type="dxa"/>
          </w:tcPr>
          <w:p w14:paraId="103F2C0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Other/Test</w:t>
            </w:r>
          </w:p>
        </w:tc>
        <w:tc>
          <w:tcPr>
            <w:tcW w:w="3475" w:type="dxa"/>
          </w:tcPr>
          <w:p w14:paraId="591EA047">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DATA_TYPE_LEAKLIGHT_TEST</w:t>
            </w:r>
          </w:p>
        </w:tc>
        <w:tc>
          <w:tcPr>
            <w:tcW w:w="975" w:type="dxa"/>
          </w:tcPr>
          <w:p w14:paraId="060F301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206</w:t>
            </w:r>
          </w:p>
        </w:tc>
        <w:tc>
          <w:tcPr>
            <w:tcW w:w="990" w:type="dxa"/>
          </w:tcPr>
          <w:p w14:paraId="025308D3">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0xCE</w:t>
            </w:r>
          </w:p>
        </w:tc>
        <w:tc>
          <w:tcPr>
            <w:tcW w:w="3353" w:type="dxa"/>
          </w:tcPr>
          <w:p w14:paraId="7319B20E">
            <w:r>
              <w:rPr>
                <w:rFonts w:ascii="Arial" w:hAnsi="Arial" w:eastAsia="Arial"/>
                <w:sz w:val="16"/>
              </w:rPr>
              <w:t>Light-leak test data type.</w:t>
            </w:r>
          </w:p>
        </w:tc>
      </w:tr>
      <w:tr w14:paraId="4C7C3953">
        <w:tc>
          <w:tcPr>
            <w:tcW w:w="1169" w:type="dxa"/>
          </w:tcPr>
          <w:p w14:paraId="460D0ECE">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Other/Test</w:t>
            </w:r>
          </w:p>
        </w:tc>
        <w:tc>
          <w:tcPr>
            <w:tcW w:w="3475" w:type="dxa"/>
          </w:tcPr>
          <w:p w14:paraId="46C1CF5A">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DATA_TYPE_CLEAN_DATA</w:t>
            </w:r>
          </w:p>
        </w:tc>
        <w:tc>
          <w:tcPr>
            <w:tcW w:w="975" w:type="dxa"/>
          </w:tcPr>
          <w:p w14:paraId="233E0088">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207</w:t>
            </w:r>
          </w:p>
        </w:tc>
        <w:tc>
          <w:tcPr>
            <w:tcW w:w="990" w:type="dxa"/>
          </w:tcPr>
          <w:p w14:paraId="31A72602">
            <w:pPr>
              <w:spacing w:before="0" w:after="0" w:line="240" w:lineRule="auto"/>
              <w:rPr>
                <w:rFonts w:hint="eastAsia" w:ascii="仿宋" w:hAnsi="仿宋" w:eastAsia="仿宋" w:cs="仿宋"/>
                <w:sz w:val="21"/>
                <w:szCs w:val="21"/>
              </w:rPr>
            </w:pPr>
            <w:r>
              <w:rPr>
                <w:rFonts w:hint="eastAsia" w:ascii="Arial" w:hAnsi="Arial" w:eastAsia="Arial" w:cs="仿宋"/>
                <w:b w:val="0"/>
                <w:sz w:val="21"/>
                <w:szCs w:val="21"/>
              </w:rPr>
              <w:t>0xCF</w:t>
            </w:r>
          </w:p>
        </w:tc>
        <w:tc>
          <w:tcPr>
            <w:tcW w:w="3353" w:type="dxa"/>
          </w:tcPr>
          <w:p w14:paraId="7DF6F6B4">
            <w:r>
              <w:rPr>
                <w:rFonts w:ascii="Arial" w:hAnsi="Arial" w:eastAsia="Arial"/>
                <w:sz w:val="16"/>
              </w:rPr>
              <w:t>Clear-device-data command/request used to erase data stored on the device.</w:t>
            </w:r>
          </w:p>
        </w:tc>
      </w:tr>
    </w:tbl>
    <w:p w14:paraId="2D294D7B">
      <w:pPr>
        <w:rPr>
          <w:rFonts w:hint="eastAsia" w:ascii="仿宋" w:hAnsi="仿宋" w:eastAsia="仿宋" w:cs="仿宋"/>
        </w:rPr>
      </w:pP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EFF" w:usb1="0000785B"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E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E4002EFF" w:usb1="C000247B" w:usb2="00000009" w:usb3="00000000" w:csb0="200001F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6"/>
    <w:family w:val="auto"/>
    <w:pitch w:val="default"/>
    <w:sig w:usb0="00000000" w:usb1="00000000" w:usb2="00000000" w:usb3="00000000" w:csb0="00000000" w:csb1="00000000"/>
  </w:font>
  <w:font w:name="Cambria">
    <w:panose1 w:val="02040803050406030204"/>
    <w:charset w:val="00"/>
    <w:family w:val="auto"/>
    <w:pitch w:val="default"/>
    <w:sig w:usb0="E00006FF" w:usb1="4000045F" w:usb2="00000000" w:usb3="00000000" w:csb0="2000019F" w:csb1="00000000"/>
  </w:font>
  <w:font w:name="仿宋">
    <w:panose1 w:val="02010609060101010101"/>
    <w:charset w:val="86"/>
    <w:family w:val="auto"/>
    <w:pitch w:val="default"/>
    <w:sig w:usb0="800002BF" w:usb1="38CF7CFA" w:usb2="00000016" w:usb3="00000000" w:csb0="00040001" w:csb1="00000000"/>
  </w:font>
  <w:font w:name="Hiragino Sans GB">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Hiragino Sans">
    <w:panose1 w:val="020B0500000000000000"/>
    <w:charset w:val="80"/>
    <w:family w:val="auto"/>
    <w:pitch w:val="default"/>
    <w:sig w:usb0="E00002FF" w:usb1="7AE7FFFF" w:usb2="00000012" w:usb3="00000000" w:csb0="0002000D" w:csb1="00000000"/>
  </w:font>
  <w:font w:name="menlo">
    <w:panose1 w:val="020B0609030804020204"/>
    <w:charset w:val="00"/>
    <w:family w:val="auto"/>
    <w:pitch w:val="default"/>
    <w:sig w:usb0="E60022FF" w:usb1="D200F9FB" w:usb2="02000028" w:usb3="00000000" w:csb0="600001DF" w:csb1="FFDF0000"/>
  </w:font>
  <w:font w:name="SimSun">
    <w:panose1 w:val="02010600030101010101"/>
    <w:charset w:val="86"/>
    <w:family w:val="auto"/>
    <w:pitch w:val="default"/>
    <w:sig w:usb0="000000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0YTExMjYwMjg0YTZhNjExYjQ3MjQ5MzZiMTFlOTgifQ=="/>
  </w:docVars>
  <w:rsids>
    <w:rsidRoot w:val="00B47730"/>
    <w:rsid w:val="00034616"/>
    <w:rsid w:val="0006063C"/>
    <w:rsid w:val="0015074B"/>
    <w:rsid w:val="0029639D"/>
    <w:rsid w:val="00326F90"/>
    <w:rsid w:val="00AA1D8D"/>
    <w:rsid w:val="00B47730"/>
    <w:rsid w:val="00CB0664"/>
    <w:rsid w:val="00FC693F"/>
    <w:rsid w:val="01435EF1"/>
    <w:rsid w:val="017F2100"/>
    <w:rsid w:val="14092680"/>
    <w:rsid w:val="172F68A1"/>
    <w:rsid w:val="18E63730"/>
    <w:rsid w:val="1B5E15B8"/>
    <w:rsid w:val="1C913B5A"/>
    <w:rsid w:val="1CC161ED"/>
    <w:rsid w:val="1EB51D82"/>
    <w:rsid w:val="2040730C"/>
    <w:rsid w:val="235823DF"/>
    <w:rsid w:val="2D290F08"/>
    <w:rsid w:val="33294383"/>
    <w:rsid w:val="37BE184F"/>
    <w:rsid w:val="3B934DA1"/>
    <w:rsid w:val="3CC24973"/>
    <w:rsid w:val="50A50DD3"/>
    <w:rsid w:val="52530A13"/>
    <w:rsid w:val="562C39D0"/>
    <w:rsid w:val="581D461C"/>
    <w:rsid w:val="5A517A4E"/>
    <w:rsid w:val="5CFE392D"/>
    <w:rsid w:val="5D613590"/>
    <w:rsid w:val="5EDC35F2"/>
    <w:rsid w:val="60CA62C0"/>
    <w:rsid w:val="67A1056A"/>
    <w:rsid w:val="67B22418"/>
    <w:rsid w:val="67D5468F"/>
    <w:rsid w:val="6B8F0157"/>
    <w:rsid w:val="6D381DA2"/>
    <w:rsid w:val="70FF7B83"/>
    <w:rsid w:val="73772C79"/>
    <w:rsid w:val="77EF20E2"/>
    <w:rsid w:val="7DF83E98"/>
    <w:rsid w:val="7E753128"/>
    <w:rsid w:val="7FEFE656"/>
    <w:rsid w:val="AFBF2F2A"/>
    <w:rsid w:val="EFAF5746"/>
    <w:rsid w:val="F7BD38FB"/>
    <w:rsid w:val="FBFF2A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p1"/>
    <w:basedOn w:val="1"/>
    <w:uiPriority w:val="0"/>
    <w:pPr>
      <w:shd w:val="clear" w:fill="FFFFFF"/>
      <w:spacing w:before="0" w:beforeAutospacing="0" w:after="0" w:afterAutospacing="0"/>
      <w:ind w:left="0" w:right="0"/>
      <w:jc w:val="left"/>
    </w:pPr>
    <w:rPr>
      <w:rFonts w:ascii="menlo" w:hAnsi="menlo" w:eastAsia="menlo" w:cs="menlo"/>
      <w:color w:val="000000"/>
      <w:kern w:val="0"/>
      <w:sz w:val="40"/>
      <w:szCs w:val="40"/>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44</Pages>
  <Words>1142</Words>
  <Characters>4369</Characters>
  <Lines>0</Lines>
  <Paragraphs>0</Paragraphs>
  <TotalTime>3</TotalTime>
  <ScaleCrop>false</ScaleCrop>
  <LinksUpToDate>false</LinksUpToDate>
  <CharactersWithSpaces>5082</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2013-12-26T07:15:00Z</dcterms:created>
  <dc:creator>python-docx</dc:creator>
  <dc:description>generated by python-docx</dc:description>
  <cp:lastModifiedBy>snow</cp:lastModifiedBy>
  <dcterms:modified xsi:type="dcterms:W3CDTF">2026-09-10T19:08:34Z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eyJoZGlkIjoiZTcwNmY1ZGU0MGIzNGZmNjllNmI4MTQ1MTQ1OTBjZmMiLCJ1c2VySWQiOiI1OTEyMTkwMzcifQ==</vt:lpwstr>
  </property>
  <property fmtid="{D5CDD505-2E9C-101B-9397-08002B2CF9AE}" pid="3" name="KSOProductBuildVer">
    <vt:lpwstr>2052-6.10.1.8873</vt:lpwstr>
  </property>
  <property fmtid="{D5CDD505-2E9C-101B-9397-08002B2CF9AE}" pid="4" name="ICV">
    <vt:lpwstr>7B2E39F964A0AB4C957FAA69098D44DD_43</vt:lpwstr>
  </property>
</Properties>
</file>